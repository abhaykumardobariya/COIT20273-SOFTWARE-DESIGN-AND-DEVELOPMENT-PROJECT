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968BE" w14:textId="04747306" w:rsidR="00765252" w:rsidRDefault="00000000">
      <w:pPr>
        <w:jc w:val="center"/>
      </w:pPr>
      <w:r>
        <w:rPr>
          <w:b/>
          <w:sz w:val="32"/>
        </w:rPr>
        <w:t xml:space="preserve">Assessment 2 Project Report (Group) </w:t>
      </w:r>
      <w:r>
        <w:rPr>
          <w:b/>
          <w:sz w:val="32"/>
        </w:rPr>
        <w:br/>
        <w:t>Fortune Living Victoria – Real Estate Web Application</w:t>
      </w:r>
    </w:p>
    <w:p w14:paraId="6F142654" w14:textId="77777777" w:rsidR="00765252" w:rsidRDefault="00765252"/>
    <w:p w14:paraId="730F452C" w14:textId="4FCEF8E1" w:rsidR="00765252" w:rsidRDefault="00000000">
      <w:r>
        <w:rPr>
          <w:b/>
        </w:rPr>
        <w:t xml:space="preserve">Course/Unit: </w:t>
      </w:r>
      <w:r>
        <w:rPr>
          <w:i/>
        </w:rPr>
        <w:t>COIT20273</w:t>
      </w:r>
      <w:r>
        <w:rPr>
          <w:b/>
        </w:rPr>
        <w:br/>
        <w:t xml:space="preserve">Team: </w:t>
      </w:r>
      <w:r>
        <w:t>[</w:t>
      </w:r>
      <w:r w:rsidR="00D0780B">
        <w:t xml:space="preserve">Abhaykumar Dobariya, Rahul Patel, Harsh </w:t>
      </w:r>
      <w:proofErr w:type="spellStart"/>
      <w:r w:rsidR="00D0780B">
        <w:t>Adhiyol</w:t>
      </w:r>
      <w:proofErr w:type="spellEnd"/>
      <w:r w:rsidR="00D0780B">
        <w:t xml:space="preserve">, </w:t>
      </w:r>
      <w:proofErr w:type="spellStart"/>
      <w:r w:rsidR="00D0780B">
        <w:t>Parthesh</w:t>
      </w:r>
      <w:proofErr w:type="spellEnd"/>
      <w:r w:rsidR="00D0780B">
        <w:t xml:space="preserve"> Patel</w:t>
      </w:r>
      <w:r>
        <w:t>]</w:t>
      </w:r>
      <w:r>
        <w:rPr>
          <w:b/>
        </w:rPr>
        <w:br/>
        <w:t xml:space="preserve">Date: </w:t>
      </w:r>
      <w:r>
        <w:t>[</w:t>
      </w:r>
      <w:r w:rsidR="00D0780B">
        <w:t xml:space="preserve">4 </w:t>
      </w:r>
      <w:proofErr w:type="spellStart"/>
      <w:r w:rsidR="00D0780B">
        <w:t>sep</w:t>
      </w:r>
      <w:proofErr w:type="spellEnd"/>
      <w:r w:rsidR="00D0780B">
        <w:t xml:space="preserve"> 2025</w:t>
      </w:r>
      <w:r>
        <w:t>]</w:t>
      </w:r>
    </w:p>
    <w:p w14:paraId="2BDD8EF7" w14:textId="77777777" w:rsidR="00765252" w:rsidRDefault="00765252"/>
    <w:p w14:paraId="5354EDB3" w14:textId="77777777" w:rsidR="00765252" w:rsidRDefault="00000000">
      <w:pPr>
        <w:pStyle w:val="Heading1"/>
      </w:pPr>
      <w:r>
        <w:t>1. User Stories (Formal) with Acceptance Criteria</w:t>
      </w:r>
    </w:p>
    <w:p w14:paraId="7C2FCC75" w14:textId="77777777" w:rsidR="00765252" w:rsidRDefault="00000000">
      <w:r>
        <w:t xml:space="preserve">Actors: Visitor/Buyer (anonymous), Agent, Admin. Priorities use </w:t>
      </w:r>
      <w:proofErr w:type="spellStart"/>
      <w:r>
        <w:t>MoSCoW</w:t>
      </w:r>
      <w:proofErr w:type="spellEnd"/>
      <w:r>
        <w:t xml:space="preserve"> (Must/Should/Could). Each story traces to planned wireframes (WF-xx) that will be provided in Section 2.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09"/>
        <w:gridCol w:w="1203"/>
        <w:gridCol w:w="1785"/>
        <w:gridCol w:w="912"/>
        <w:gridCol w:w="2074"/>
        <w:gridCol w:w="1422"/>
        <w:gridCol w:w="715"/>
      </w:tblGrid>
      <w:tr w:rsidR="00765252" w14:paraId="63268340" w14:textId="77777777" w:rsidTr="00765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50C39BF0" w14:textId="77777777" w:rsidR="00765252" w:rsidRDefault="00000000">
            <w:pPr>
              <w:spacing w:after="0" w:line="240" w:lineRule="auto"/>
            </w:pPr>
            <w:r>
              <w:t>ID</w:t>
            </w:r>
          </w:p>
        </w:tc>
        <w:tc>
          <w:tcPr>
            <w:tcW w:w="1234" w:type="dxa"/>
          </w:tcPr>
          <w:p w14:paraId="7B42348E" w14:textId="77777777" w:rsidR="00765252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Actor</w:t>
            </w:r>
          </w:p>
        </w:tc>
        <w:tc>
          <w:tcPr>
            <w:tcW w:w="1234" w:type="dxa"/>
          </w:tcPr>
          <w:p w14:paraId="35E71AC8" w14:textId="77777777" w:rsidR="00765252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 Story (As a…, I want…, so that…)</w:t>
            </w:r>
          </w:p>
        </w:tc>
        <w:tc>
          <w:tcPr>
            <w:tcW w:w="1234" w:type="dxa"/>
          </w:tcPr>
          <w:p w14:paraId="7DFB3368" w14:textId="77777777" w:rsidR="00765252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tcW w:w="1234" w:type="dxa"/>
          </w:tcPr>
          <w:p w14:paraId="28F02B4C" w14:textId="77777777" w:rsidR="00765252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Acceptance Criteria (Given/When/Then)</w:t>
            </w:r>
          </w:p>
        </w:tc>
        <w:tc>
          <w:tcPr>
            <w:tcW w:w="1234" w:type="dxa"/>
          </w:tcPr>
          <w:p w14:paraId="20B9C885" w14:textId="77777777" w:rsidR="00765252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Traces (Wireframes)</w:t>
            </w:r>
          </w:p>
        </w:tc>
        <w:tc>
          <w:tcPr>
            <w:tcW w:w="1234" w:type="dxa"/>
          </w:tcPr>
          <w:p w14:paraId="124E5BDA" w14:textId="77777777" w:rsidR="00765252" w:rsidRDefault="0000000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765252" w14:paraId="75CAEF0E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57860BE9" w14:textId="77777777" w:rsidR="00765252" w:rsidRDefault="00000000">
            <w:pPr>
              <w:spacing w:after="0" w:line="240" w:lineRule="auto"/>
            </w:pPr>
            <w:r>
              <w:t>US-01</w:t>
            </w:r>
          </w:p>
        </w:tc>
        <w:tc>
          <w:tcPr>
            <w:tcW w:w="1234" w:type="dxa"/>
          </w:tcPr>
          <w:p w14:paraId="4C83C56E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</w:t>
            </w:r>
          </w:p>
        </w:tc>
        <w:tc>
          <w:tcPr>
            <w:tcW w:w="1234" w:type="dxa"/>
          </w:tcPr>
          <w:p w14:paraId="7639FA5A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visitor, I want to filter property listings by suburb, price range, bedrooms, bathrooms, property type, and parking, so that I can quickly find suitable properties.</w:t>
            </w:r>
          </w:p>
        </w:tc>
        <w:tc>
          <w:tcPr>
            <w:tcW w:w="1234" w:type="dxa"/>
          </w:tcPr>
          <w:p w14:paraId="29465664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  <w:tc>
          <w:tcPr>
            <w:tcW w:w="1234" w:type="dxa"/>
          </w:tcPr>
          <w:p w14:paraId="0A6D125F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668A66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properties exist with varied attributes, when I select one or more filters and click Apply, then the results update to show only matching properties and display the total count.</w:t>
            </w:r>
          </w:p>
          <w:p w14:paraId="19D83443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I clear filters, when I click Reset, then all filters return to default and full results display.</w:t>
            </w:r>
          </w:p>
        </w:tc>
        <w:tc>
          <w:tcPr>
            <w:tcW w:w="1234" w:type="dxa"/>
          </w:tcPr>
          <w:p w14:paraId="1659B394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WF-01 Listings (filters panel), WF-02 Listings Results</w:t>
            </w:r>
          </w:p>
        </w:tc>
        <w:tc>
          <w:tcPr>
            <w:tcW w:w="1234" w:type="dxa"/>
          </w:tcPr>
          <w:p w14:paraId="0A4AE1F3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7432985D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0541ECBE" w14:textId="77777777" w:rsidR="00765252" w:rsidRDefault="00000000">
            <w:pPr>
              <w:spacing w:after="0" w:line="240" w:lineRule="auto"/>
            </w:pPr>
            <w:r>
              <w:t>US-02</w:t>
            </w:r>
          </w:p>
        </w:tc>
        <w:tc>
          <w:tcPr>
            <w:tcW w:w="1234" w:type="dxa"/>
          </w:tcPr>
          <w:p w14:paraId="4D23E3DA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</w:t>
            </w:r>
          </w:p>
        </w:tc>
        <w:tc>
          <w:tcPr>
            <w:tcW w:w="1234" w:type="dxa"/>
          </w:tcPr>
          <w:p w14:paraId="74E91030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a visitor, I want to view a property details page with image gallery, price, address/suburb, description, amenities, agent </w:t>
            </w:r>
            <w:r>
              <w:lastRenderedPageBreak/>
              <w:t>contact, and a map, so that I can evaluate the property.</w:t>
            </w:r>
          </w:p>
        </w:tc>
        <w:tc>
          <w:tcPr>
            <w:tcW w:w="1234" w:type="dxa"/>
          </w:tcPr>
          <w:p w14:paraId="2C1EF427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Must</w:t>
            </w:r>
          </w:p>
        </w:tc>
        <w:tc>
          <w:tcPr>
            <w:tcW w:w="1234" w:type="dxa"/>
          </w:tcPr>
          <w:p w14:paraId="3A89599B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23F5631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• Given a property exists, when I click a result card, then I am taken to the property details page showing images, key facts, </w:t>
            </w:r>
            <w:r>
              <w:lastRenderedPageBreak/>
              <w:t>amenities, and agent contact.</w:t>
            </w:r>
          </w:p>
          <w:p w14:paraId="12DA6933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• Given the details page, when I click on a thumbnail, then the main image </w:t>
            </w:r>
            <w:proofErr w:type="gramStart"/>
            <w:r>
              <w:t>changes accordingly;</w:t>
            </w:r>
            <w:proofErr w:type="gramEnd"/>
            <w:r>
              <w:t xml:space="preserve"> when I click Map, then a map view shows the location.</w:t>
            </w:r>
          </w:p>
        </w:tc>
        <w:tc>
          <w:tcPr>
            <w:tcW w:w="1234" w:type="dxa"/>
          </w:tcPr>
          <w:p w14:paraId="6002835F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WF-03 Property Details</w:t>
            </w:r>
          </w:p>
        </w:tc>
        <w:tc>
          <w:tcPr>
            <w:tcW w:w="1234" w:type="dxa"/>
          </w:tcPr>
          <w:p w14:paraId="5B76B60B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2D00ADF6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540C15DB" w14:textId="77777777" w:rsidR="00765252" w:rsidRDefault="00000000">
            <w:pPr>
              <w:spacing w:after="0" w:line="240" w:lineRule="auto"/>
            </w:pPr>
            <w:r>
              <w:t>US-03</w:t>
            </w:r>
          </w:p>
        </w:tc>
        <w:tc>
          <w:tcPr>
            <w:tcW w:w="1234" w:type="dxa"/>
          </w:tcPr>
          <w:p w14:paraId="6EAF45F4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</w:t>
            </w:r>
          </w:p>
        </w:tc>
        <w:tc>
          <w:tcPr>
            <w:tcW w:w="1234" w:type="dxa"/>
          </w:tcPr>
          <w:p w14:paraId="551B81D9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visitor, I want to submit an enquiry form for a property, so that the agent can contact me about that property.</w:t>
            </w:r>
          </w:p>
        </w:tc>
        <w:tc>
          <w:tcPr>
            <w:tcW w:w="1234" w:type="dxa"/>
          </w:tcPr>
          <w:p w14:paraId="1B51445E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  <w:tc>
          <w:tcPr>
            <w:tcW w:w="1234" w:type="dxa"/>
          </w:tcPr>
          <w:p w14:paraId="17B87828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65E3D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I am on a property details page, when I fill in name, email/phone, and message and click Send, then the system validates inputs and creates an enquiry linked to that property.</w:t>
            </w:r>
          </w:p>
          <w:p w14:paraId="12BA1D7C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my enquiry is submitted successfully, when processing completes, then I see a success message/confirmation and the agent receives a notification.</w:t>
            </w:r>
          </w:p>
        </w:tc>
        <w:tc>
          <w:tcPr>
            <w:tcW w:w="1234" w:type="dxa"/>
          </w:tcPr>
          <w:p w14:paraId="0909D0ED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WF-03 Property Details (Enquiry), WF-04 Enquiry Confirmation</w:t>
            </w:r>
          </w:p>
        </w:tc>
        <w:tc>
          <w:tcPr>
            <w:tcW w:w="1234" w:type="dxa"/>
          </w:tcPr>
          <w:p w14:paraId="58A0D463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1290C60E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0E1E8199" w14:textId="77777777" w:rsidR="00765252" w:rsidRDefault="00000000">
            <w:pPr>
              <w:spacing w:after="0" w:line="240" w:lineRule="auto"/>
            </w:pPr>
            <w:r>
              <w:t>US-04</w:t>
            </w:r>
          </w:p>
        </w:tc>
        <w:tc>
          <w:tcPr>
            <w:tcW w:w="1234" w:type="dxa"/>
          </w:tcPr>
          <w:p w14:paraId="435E8C25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</w:t>
            </w:r>
          </w:p>
        </w:tc>
        <w:tc>
          <w:tcPr>
            <w:tcW w:w="1234" w:type="dxa"/>
          </w:tcPr>
          <w:p w14:paraId="1D333ECF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visitor, I want to request an inspection (choose preferred date/time), so that I can schedule a viewing with the agent.</w:t>
            </w:r>
          </w:p>
        </w:tc>
        <w:tc>
          <w:tcPr>
            <w:tcW w:w="1234" w:type="dxa"/>
          </w:tcPr>
          <w:p w14:paraId="51FD5D18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</w:t>
            </w:r>
          </w:p>
        </w:tc>
        <w:tc>
          <w:tcPr>
            <w:tcW w:w="1234" w:type="dxa"/>
          </w:tcPr>
          <w:p w14:paraId="7FE95002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AF6B51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available date/time inputs, when I submit a viewing request, then the system records the request and notifies the agent.</w:t>
            </w:r>
          </w:p>
          <w:p w14:paraId="48B4CF60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 conflicting/invalid time, when I attempt to submit, then I see an error explaining the issue and how to correct it.</w:t>
            </w:r>
          </w:p>
        </w:tc>
        <w:tc>
          <w:tcPr>
            <w:tcW w:w="1234" w:type="dxa"/>
          </w:tcPr>
          <w:p w14:paraId="5B84849E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WF-05 Request Inspection</w:t>
            </w:r>
          </w:p>
        </w:tc>
        <w:tc>
          <w:tcPr>
            <w:tcW w:w="1234" w:type="dxa"/>
          </w:tcPr>
          <w:p w14:paraId="05E08D13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4EC573C0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570ACABF" w14:textId="77777777" w:rsidR="00765252" w:rsidRDefault="00000000">
            <w:pPr>
              <w:spacing w:after="0" w:line="240" w:lineRule="auto"/>
            </w:pPr>
            <w:r>
              <w:lastRenderedPageBreak/>
              <w:t>US-05</w:t>
            </w:r>
          </w:p>
        </w:tc>
        <w:tc>
          <w:tcPr>
            <w:tcW w:w="1234" w:type="dxa"/>
          </w:tcPr>
          <w:p w14:paraId="5410DC0D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</w:t>
            </w:r>
          </w:p>
        </w:tc>
        <w:tc>
          <w:tcPr>
            <w:tcW w:w="1234" w:type="dxa"/>
          </w:tcPr>
          <w:p w14:paraId="25D6B052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a visitor, I want to see the property location on an interactive map, so that I can judge the </w:t>
            </w:r>
            <w:proofErr w:type="spellStart"/>
            <w:r>
              <w:t>neighbourhood</w:t>
            </w:r>
            <w:proofErr w:type="spellEnd"/>
            <w:r>
              <w:t xml:space="preserve"> and commute.</w:t>
            </w:r>
          </w:p>
        </w:tc>
        <w:tc>
          <w:tcPr>
            <w:tcW w:w="1234" w:type="dxa"/>
          </w:tcPr>
          <w:p w14:paraId="38370C36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</w:t>
            </w:r>
          </w:p>
        </w:tc>
        <w:tc>
          <w:tcPr>
            <w:tcW w:w="1234" w:type="dxa"/>
          </w:tcPr>
          <w:p w14:paraId="32DC45F7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774E01C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 property has coordinates, when I open the map tab, then a map renders with a marker at the property location.</w:t>
            </w:r>
          </w:p>
          <w:p w14:paraId="69C661AB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I zoom or pan, when I interact with the map, then the map responds and maintains the property marker.</w:t>
            </w:r>
          </w:p>
        </w:tc>
        <w:tc>
          <w:tcPr>
            <w:tcW w:w="1234" w:type="dxa"/>
          </w:tcPr>
          <w:p w14:paraId="7A9DD29B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WF-03 Property Details (Map)</w:t>
            </w:r>
          </w:p>
        </w:tc>
        <w:tc>
          <w:tcPr>
            <w:tcW w:w="1234" w:type="dxa"/>
          </w:tcPr>
          <w:p w14:paraId="13A57D52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7373AE1C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07F6791A" w14:textId="77777777" w:rsidR="00765252" w:rsidRDefault="00000000">
            <w:pPr>
              <w:spacing w:after="0" w:line="240" w:lineRule="auto"/>
            </w:pPr>
            <w:r>
              <w:t>US-06</w:t>
            </w:r>
          </w:p>
        </w:tc>
        <w:tc>
          <w:tcPr>
            <w:tcW w:w="1234" w:type="dxa"/>
          </w:tcPr>
          <w:p w14:paraId="15908096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 (registered)</w:t>
            </w:r>
          </w:p>
        </w:tc>
        <w:tc>
          <w:tcPr>
            <w:tcW w:w="1234" w:type="dxa"/>
          </w:tcPr>
          <w:p w14:paraId="63A1BF6D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a registered buyer, I want to save properties to a </w:t>
            </w:r>
            <w:proofErr w:type="spellStart"/>
            <w:r>
              <w:t>favourites</w:t>
            </w:r>
            <w:proofErr w:type="spellEnd"/>
            <w:r>
              <w:t xml:space="preserve"> list, so that I can revisit them later.</w:t>
            </w:r>
          </w:p>
        </w:tc>
        <w:tc>
          <w:tcPr>
            <w:tcW w:w="1234" w:type="dxa"/>
          </w:tcPr>
          <w:p w14:paraId="4F3996A2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Could</w:t>
            </w:r>
          </w:p>
        </w:tc>
        <w:tc>
          <w:tcPr>
            <w:tcW w:w="1234" w:type="dxa"/>
          </w:tcPr>
          <w:p w14:paraId="6F549D1D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C1C60B1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I am signed in, when I click Save on a listing, then the property appears in my Saved list.</w:t>
            </w:r>
          </w:p>
          <w:p w14:paraId="07B62339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 saved property, when I click Remove in my Saved list, then it is removed and the list updates.</w:t>
            </w:r>
          </w:p>
        </w:tc>
        <w:tc>
          <w:tcPr>
            <w:tcW w:w="1234" w:type="dxa"/>
          </w:tcPr>
          <w:p w14:paraId="7171E8AB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WF-06 Saved Listings</w:t>
            </w:r>
          </w:p>
        </w:tc>
        <w:tc>
          <w:tcPr>
            <w:tcW w:w="1234" w:type="dxa"/>
          </w:tcPr>
          <w:p w14:paraId="39F7D358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2F4A5530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37EB4B87" w14:textId="77777777" w:rsidR="00765252" w:rsidRDefault="00000000">
            <w:pPr>
              <w:spacing w:after="0" w:line="240" w:lineRule="auto"/>
            </w:pPr>
            <w:r>
              <w:t>US-07</w:t>
            </w:r>
          </w:p>
        </w:tc>
        <w:tc>
          <w:tcPr>
            <w:tcW w:w="1234" w:type="dxa"/>
          </w:tcPr>
          <w:p w14:paraId="58BD4E56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</w:t>
            </w:r>
          </w:p>
        </w:tc>
        <w:tc>
          <w:tcPr>
            <w:tcW w:w="1234" w:type="dxa"/>
          </w:tcPr>
          <w:p w14:paraId="71732057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an agent, I want to log in securely, so that I can manage my property listings and view enquiries.</w:t>
            </w:r>
          </w:p>
        </w:tc>
        <w:tc>
          <w:tcPr>
            <w:tcW w:w="1234" w:type="dxa"/>
          </w:tcPr>
          <w:p w14:paraId="68ACA768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  <w:tc>
          <w:tcPr>
            <w:tcW w:w="1234" w:type="dxa"/>
          </w:tcPr>
          <w:p w14:paraId="429F4016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26A56C5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I have valid credentials, when I enter them on the login page and submit, then I am authenticated and redirected to the Agent Dashboard.</w:t>
            </w:r>
          </w:p>
          <w:p w14:paraId="748FA80B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invalid credentials, when I attempt login, then I see an error without revealing which field is incorrect.</w:t>
            </w:r>
          </w:p>
        </w:tc>
        <w:tc>
          <w:tcPr>
            <w:tcW w:w="1234" w:type="dxa"/>
          </w:tcPr>
          <w:p w14:paraId="462E9E2A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WF-07 Agent Login, WF-08 Agent Dashboard</w:t>
            </w:r>
          </w:p>
        </w:tc>
        <w:tc>
          <w:tcPr>
            <w:tcW w:w="1234" w:type="dxa"/>
          </w:tcPr>
          <w:p w14:paraId="057687F4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24E73902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51B2D918" w14:textId="77777777" w:rsidR="00765252" w:rsidRDefault="00000000">
            <w:pPr>
              <w:spacing w:after="0" w:line="240" w:lineRule="auto"/>
            </w:pPr>
            <w:r>
              <w:t>US-08</w:t>
            </w:r>
          </w:p>
        </w:tc>
        <w:tc>
          <w:tcPr>
            <w:tcW w:w="1234" w:type="dxa"/>
          </w:tcPr>
          <w:p w14:paraId="553F5292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</w:t>
            </w:r>
          </w:p>
        </w:tc>
        <w:tc>
          <w:tcPr>
            <w:tcW w:w="1234" w:type="dxa"/>
          </w:tcPr>
          <w:p w14:paraId="794F979B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an agent, I want to create, edit, publish/unpublish, and archive listings with </w:t>
            </w:r>
            <w:r>
              <w:lastRenderedPageBreak/>
              <w:t>multiple images, amenities, and key attributes, so that I can keep my portfolio up to date.</w:t>
            </w:r>
          </w:p>
        </w:tc>
        <w:tc>
          <w:tcPr>
            <w:tcW w:w="1234" w:type="dxa"/>
          </w:tcPr>
          <w:p w14:paraId="7D781D13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Must</w:t>
            </w:r>
          </w:p>
        </w:tc>
        <w:tc>
          <w:tcPr>
            <w:tcW w:w="1234" w:type="dxa"/>
          </w:tcPr>
          <w:p w14:paraId="04006734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83EEC3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• Given I am on the listing form, when I provide required fields (title, price, address/suburb, </w:t>
            </w:r>
            <w:r>
              <w:lastRenderedPageBreak/>
              <w:t>bedrooms, bathrooms, type) and save, then a property record is created/updated with images and amenities.</w:t>
            </w:r>
          </w:p>
          <w:p w14:paraId="466B8382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 listing status control, when I set Publish and save, then the listing becomes visible on the public site; when Unpublish/Archive, then it is hidden from the public site.</w:t>
            </w:r>
          </w:p>
        </w:tc>
        <w:tc>
          <w:tcPr>
            <w:tcW w:w="1234" w:type="dxa"/>
          </w:tcPr>
          <w:p w14:paraId="25A0F5CF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WF-09 Listing Form (Create/Edit), WF-10 Manage Listings</w:t>
            </w:r>
          </w:p>
        </w:tc>
        <w:tc>
          <w:tcPr>
            <w:tcW w:w="1234" w:type="dxa"/>
          </w:tcPr>
          <w:p w14:paraId="2B02C909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28105E99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5582DA4A" w14:textId="77777777" w:rsidR="00765252" w:rsidRDefault="00000000">
            <w:pPr>
              <w:spacing w:after="0" w:line="240" w:lineRule="auto"/>
            </w:pPr>
            <w:r>
              <w:t>US-09</w:t>
            </w:r>
          </w:p>
        </w:tc>
        <w:tc>
          <w:tcPr>
            <w:tcW w:w="1234" w:type="dxa"/>
          </w:tcPr>
          <w:p w14:paraId="17FD3D8D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</w:t>
            </w:r>
          </w:p>
        </w:tc>
        <w:tc>
          <w:tcPr>
            <w:tcW w:w="1234" w:type="dxa"/>
          </w:tcPr>
          <w:p w14:paraId="692EF694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an agent, I want to view and respond to enquiries for my listings, so that I can follow up with potential buyers promptly.</w:t>
            </w:r>
          </w:p>
        </w:tc>
        <w:tc>
          <w:tcPr>
            <w:tcW w:w="1234" w:type="dxa"/>
          </w:tcPr>
          <w:p w14:paraId="49B679FC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  <w:tc>
          <w:tcPr>
            <w:tcW w:w="1234" w:type="dxa"/>
          </w:tcPr>
          <w:p w14:paraId="787299CD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F8344D5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enquiries exist for my listings, when I open Enquiries, then I see a list with property, sender name, contact, and message preview sorted by newest.</w:t>
            </w:r>
          </w:p>
          <w:p w14:paraId="49F486DB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an enquiry, when I click it, then I can view full details and copy the contact information to reply; the system marks it as Read.</w:t>
            </w:r>
          </w:p>
        </w:tc>
        <w:tc>
          <w:tcPr>
            <w:tcW w:w="1234" w:type="dxa"/>
          </w:tcPr>
          <w:p w14:paraId="44E6537A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WF-11 Enquiries Inbox (Agent)</w:t>
            </w:r>
          </w:p>
        </w:tc>
        <w:tc>
          <w:tcPr>
            <w:tcW w:w="1234" w:type="dxa"/>
          </w:tcPr>
          <w:p w14:paraId="531D59F1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3D9A8298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1709EA94" w14:textId="77777777" w:rsidR="00765252" w:rsidRDefault="00000000">
            <w:pPr>
              <w:spacing w:after="0" w:line="240" w:lineRule="auto"/>
            </w:pPr>
            <w:r>
              <w:t>US-10</w:t>
            </w:r>
          </w:p>
        </w:tc>
        <w:tc>
          <w:tcPr>
            <w:tcW w:w="1234" w:type="dxa"/>
          </w:tcPr>
          <w:p w14:paraId="7278DED1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1234" w:type="dxa"/>
          </w:tcPr>
          <w:p w14:paraId="2208FAD4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an admin, I want to manage users and roles (Admin, Agent, Buyer), so that access is controlled and extendable as the system grows.</w:t>
            </w:r>
          </w:p>
        </w:tc>
        <w:tc>
          <w:tcPr>
            <w:tcW w:w="1234" w:type="dxa"/>
          </w:tcPr>
          <w:p w14:paraId="4D8B5714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  <w:tc>
          <w:tcPr>
            <w:tcW w:w="1234" w:type="dxa"/>
          </w:tcPr>
          <w:p w14:paraId="75987FB7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688D6F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I am an admin, when I create a user and assign one or more roles, then the user can log in and access only the permitted sections.</w:t>
            </w:r>
          </w:p>
          <w:p w14:paraId="2406C234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• Given role updates, when I change a user’s roles, then the </w:t>
            </w:r>
            <w:r>
              <w:lastRenderedPageBreak/>
              <w:t>user’s permissions update immediately upon next request.</w:t>
            </w:r>
          </w:p>
        </w:tc>
        <w:tc>
          <w:tcPr>
            <w:tcW w:w="1234" w:type="dxa"/>
          </w:tcPr>
          <w:p w14:paraId="32550781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WF-12 Admin Users &amp; Roles</w:t>
            </w:r>
          </w:p>
        </w:tc>
        <w:tc>
          <w:tcPr>
            <w:tcW w:w="1234" w:type="dxa"/>
          </w:tcPr>
          <w:p w14:paraId="030DA5B3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53BDA1F5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6B90CE65" w14:textId="77777777" w:rsidR="00765252" w:rsidRDefault="00000000">
            <w:pPr>
              <w:spacing w:after="0" w:line="240" w:lineRule="auto"/>
            </w:pPr>
            <w:r>
              <w:t>US-11</w:t>
            </w:r>
          </w:p>
        </w:tc>
        <w:tc>
          <w:tcPr>
            <w:tcW w:w="1234" w:type="dxa"/>
          </w:tcPr>
          <w:p w14:paraId="2D4AECFB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1234" w:type="dxa"/>
          </w:tcPr>
          <w:p w14:paraId="2E722F6D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an admin, I want to manage master data (amenities, property types, suburbs), so that agents use consistent taxonomy across listings.</w:t>
            </w:r>
          </w:p>
        </w:tc>
        <w:tc>
          <w:tcPr>
            <w:tcW w:w="1234" w:type="dxa"/>
          </w:tcPr>
          <w:p w14:paraId="6D92450F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Should</w:t>
            </w:r>
          </w:p>
        </w:tc>
        <w:tc>
          <w:tcPr>
            <w:tcW w:w="1234" w:type="dxa"/>
          </w:tcPr>
          <w:p w14:paraId="1F702FD6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E7E110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master data exists, when I add/edit/deactivate an amenity or type, then agents see the updated options on listing forms.</w:t>
            </w:r>
          </w:p>
          <w:p w14:paraId="33B1DEC2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 deactivated amenity, when agents open existing listings, then the amenity remains on old records but is not selectable for new assignments.</w:t>
            </w:r>
          </w:p>
        </w:tc>
        <w:tc>
          <w:tcPr>
            <w:tcW w:w="1234" w:type="dxa"/>
          </w:tcPr>
          <w:p w14:paraId="49BB77F1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WF-13 Admin Master Data</w:t>
            </w:r>
          </w:p>
        </w:tc>
        <w:tc>
          <w:tcPr>
            <w:tcW w:w="1234" w:type="dxa"/>
          </w:tcPr>
          <w:p w14:paraId="37F52C9F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6865925F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2CFB17CF" w14:textId="77777777" w:rsidR="00765252" w:rsidRDefault="00000000">
            <w:pPr>
              <w:spacing w:after="0" w:line="240" w:lineRule="auto"/>
            </w:pPr>
            <w:r>
              <w:t>US-12</w:t>
            </w:r>
          </w:p>
        </w:tc>
        <w:tc>
          <w:tcPr>
            <w:tcW w:w="1234" w:type="dxa"/>
          </w:tcPr>
          <w:p w14:paraId="37CD37F1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</w:t>
            </w:r>
          </w:p>
        </w:tc>
        <w:tc>
          <w:tcPr>
            <w:tcW w:w="1234" w:type="dxa"/>
          </w:tcPr>
          <w:p w14:paraId="56E7E6ED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a visitor, I want to search using natural language (e.g., “3-bed under $700k in </w:t>
            </w:r>
            <w:proofErr w:type="spellStart"/>
            <w:r>
              <w:t>Tarneit</w:t>
            </w:r>
            <w:proofErr w:type="spellEnd"/>
            <w:r>
              <w:t xml:space="preserve"> with parking”), so that I can find properties without clicking many filters.</w:t>
            </w:r>
          </w:p>
        </w:tc>
        <w:tc>
          <w:tcPr>
            <w:tcW w:w="1234" w:type="dxa"/>
          </w:tcPr>
          <w:p w14:paraId="1992EBCA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Could (AI)</w:t>
            </w:r>
          </w:p>
        </w:tc>
        <w:tc>
          <w:tcPr>
            <w:tcW w:w="1234" w:type="dxa"/>
          </w:tcPr>
          <w:p w14:paraId="346C681E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DE32888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I enter a natural-language query, when I submit search, then the system parses the query into filters (beds, price, suburb, amenities) and applies them to the listing results.</w:t>
            </w:r>
          </w:p>
          <w:p w14:paraId="4E96B6E2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an unrecognized term, when I search, then the system returns results for recognized parts and shows a hint indicating which terms were not understood.</w:t>
            </w:r>
          </w:p>
        </w:tc>
        <w:tc>
          <w:tcPr>
            <w:tcW w:w="1234" w:type="dxa"/>
          </w:tcPr>
          <w:p w14:paraId="06F2CEE7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WF-01 Listings (search bar)</w:t>
            </w:r>
          </w:p>
        </w:tc>
        <w:tc>
          <w:tcPr>
            <w:tcW w:w="1234" w:type="dxa"/>
          </w:tcPr>
          <w:p w14:paraId="2BF81C61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11CE4250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1BAD3E40" w14:textId="77777777" w:rsidR="00765252" w:rsidRDefault="00000000">
            <w:pPr>
              <w:spacing w:after="0" w:line="240" w:lineRule="auto"/>
            </w:pPr>
            <w:r>
              <w:t>US-13</w:t>
            </w:r>
          </w:p>
        </w:tc>
        <w:tc>
          <w:tcPr>
            <w:tcW w:w="1234" w:type="dxa"/>
          </w:tcPr>
          <w:p w14:paraId="6039DAC4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Agent</w:t>
            </w:r>
          </w:p>
        </w:tc>
        <w:tc>
          <w:tcPr>
            <w:tcW w:w="1234" w:type="dxa"/>
          </w:tcPr>
          <w:p w14:paraId="268A6FEA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an agent, I want AI-suggested first-</w:t>
            </w:r>
            <w:proofErr w:type="gramStart"/>
            <w:r>
              <w:t>reply</w:t>
            </w:r>
            <w:proofErr w:type="gramEnd"/>
            <w:r>
              <w:t xml:space="preserve"> templates for enquiries (editable), so </w:t>
            </w:r>
            <w:r>
              <w:lastRenderedPageBreak/>
              <w:t>that I can respond faster while maintaining quality.</w:t>
            </w:r>
          </w:p>
        </w:tc>
        <w:tc>
          <w:tcPr>
            <w:tcW w:w="1234" w:type="dxa"/>
          </w:tcPr>
          <w:p w14:paraId="27F42E43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Could (AI)</w:t>
            </w:r>
          </w:p>
        </w:tc>
        <w:tc>
          <w:tcPr>
            <w:tcW w:w="1234" w:type="dxa"/>
          </w:tcPr>
          <w:p w14:paraId="5D9F9A67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EF347FF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• Given an enquiry message, when I open it, then the system generates a reply draft </w:t>
            </w:r>
            <w:r>
              <w:lastRenderedPageBreak/>
              <w:t>referencing the property and buyer’s questions for me to edit and send via email client.</w:t>
            </w:r>
          </w:p>
          <w:p w14:paraId="661DCEA9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the draft suggestion, when I click Regenerate, then a new draft is produced without overwriting the previous saved notes unless I confirm.</w:t>
            </w:r>
          </w:p>
        </w:tc>
        <w:tc>
          <w:tcPr>
            <w:tcW w:w="1234" w:type="dxa"/>
          </w:tcPr>
          <w:p w14:paraId="208E1F1C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WF-11 Enquiries Inbox (suggest reply)</w:t>
            </w:r>
          </w:p>
        </w:tc>
        <w:tc>
          <w:tcPr>
            <w:tcW w:w="1234" w:type="dxa"/>
          </w:tcPr>
          <w:p w14:paraId="074C365D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5252" w14:paraId="042BC950" w14:textId="77777777" w:rsidTr="007652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30D2B734" w14:textId="77777777" w:rsidR="00765252" w:rsidRDefault="00000000">
            <w:pPr>
              <w:spacing w:after="0" w:line="240" w:lineRule="auto"/>
            </w:pPr>
            <w:r>
              <w:t>US-14</w:t>
            </w:r>
          </w:p>
        </w:tc>
        <w:tc>
          <w:tcPr>
            <w:tcW w:w="1234" w:type="dxa"/>
          </w:tcPr>
          <w:p w14:paraId="1ECB0BF3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Visitor</w:t>
            </w:r>
          </w:p>
        </w:tc>
        <w:tc>
          <w:tcPr>
            <w:tcW w:w="1234" w:type="dxa"/>
          </w:tcPr>
          <w:p w14:paraId="6E963CBF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 visitor, I want clear validation and feedback on forms (enquiry, inspection), so that I can correct errors and know when submissions succeed.</w:t>
            </w:r>
          </w:p>
        </w:tc>
        <w:tc>
          <w:tcPr>
            <w:tcW w:w="1234" w:type="dxa"/>
          </w:tcPr>
          <w:p w14:paraId="14A55291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Must</w:t>
            </w:r>
          </w:p>
        </w:tc>
        <w:tc>
          <w:tcPr>
            <w:tcW w:w="1234" w:type="dxa"/>
          </w:tcPr>
          <w:p w14:paraId="255D3CCD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4F239D3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required fields, when I submit with missing or invalid inputs, then field-level error messages explain what to fix and the submit button is disabled until valid.</w:t>
            </w:r>
          </w:p>
          <w:p w14:paraId="5BA113B7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• Given a successful submission, when processing completes, then I see a success toast/confirmation and receive guidance on next steps.</w:t>
            </w:r>
          </w:p>
        </w:tc>
        <w:tc>
          <w:tcPr>
            <w:tcW w:w="1234" w:type="dxa"/>
          </w:tcPr>
          <w:p w14:paraId="4D7E38EF" w14:textId="77777777" w:rsidR="00765252" w:rsidRDefault="0000000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WF-03 Property Details (Enquiry), WF-05 Request Inspection</w:t>
            </w:r>
          </w:p>
        </w:tc>
        <w:tc>
          <w:tcPr>
            <w:tcW w:w="1234" w:type="dxa"/>
          </w:tcPr>
          <w:p w14:paraId="7E5B0069" w14:textId="77777777" w:rsidR="00765252" w:rsidRDefault="00765252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D6BDA2" w14:textId="77777777" w:rsidR="00765252" w:rsidRDefault="00765252"/>
    <w:p w14:paraId="2F35B2D7" w14:textId="77777777" w:rsidR="00765252" w:rsidRDefault="00000000">
      <w:r>
        <w:t>Note: Wireframe IDs (WF-xx) will match the figures added in Section 2. AI-related stories (US-12, US-13) are explicitly tied to system functionality to satisfy the 'AI component' requirement.</w:t>
      </w:r>
    </w:p>
    <w:p w14:paraId="3A1AA46B" w14:textId="77777777" w:rsidR="00765252" w:rsidRDefault="00000000">
      <w:r>
        <w:br w:type="page"/>
      </w:r>
    </w:p>
    <w:p w14:paraId="2B226D32" w14:textId="77777777" w:rsidR="00765252" w:rsidRDefault="00000000">
      <w:pPr>
        <w:pStyle w:val="Heading1"/>
      </w:pPr>
      <w:r>
        <w:lastRenderedPageBreak/>
        <w:t>2. Wireframes &amp; Screen Descriptions</w:t>
      </w:r>
    </w:p>
    <w:p w14:paraId="62C3E636" w14:textId="77777777" w:rsidR="00765252" w:rsidRDefault="00000000">
      <w:r>
        <w:t>This section provides wireframes (PNG) for all key user interfaces with navigation and action descriptions. Each figure aligns with user stories in Section 1 (see 'Traces').</w:t>
      </w:r>
    </w:p>
    <w:p w14:paraId="106397A9" w14:textId="77777777" w:rsidR="00765252" w:rsidRDefault="00000000">
      <w:pPr>
        <w:jc w:val="center"/>
      </w:pPr>
      <w:r>
        <w:rPr>
          <w:noProof/>
        </w:rPr>
        <w:drawing>
          <wp:inline distT="0" distB="0" distL="114300" distR="114300" wp14:anchorId="2778B2F0" wp14:editId="5C755E1A">
            <wp:extent cx="5943600" cy="3820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F367" w14:textId="77777777" w:rsidR="00765252" w:rsidRDefault="00000000">
      <w:r>
        <w:rPr>
          <w:b/>
        </w:rPr>
        <w:t>Figure WF-01: Listings – Filters</w:t>
      </w:r>
    </w:p>
    <w:p w14:paraId="2D2F9B6C" w14:textId="77777777" w:rsidR="00765252" w:rsidRDefault="00000000">
      <w:r>
        <w:t>Covers user stories: US-01, US-12, US-14</w:t>
      </w:r>
    </w:p>
    <w:p w14:paraId="166A5262" w14:textId="77777777" w:rsidR="00765252" w:rsidRDefault="00000000">
      <w:r>
        <w:t>Navigation:</w:t>
      </w:r>
    </w:p>
    <w:p w14:paraId="07E72C68" w14:textId="77777777" w:rsidR="00765252" w:rsidRDefault="00000000">
      <w:r>
        <w:t>• From Home → Listings.</w:t>
      </w:r>
    </w:p>
    <w:p w14:paraId="4A9F4B1A" w14:textId="77777777" w:rsidR="00765252" w:rsidRDefault="00000000">
      <w:r>
        <w:t xml:space="preserve">• Apply/Reset filters updates </w:t>
      </w:r>
      <w:proofErr w:type="gramStart"/>
      <w:r>
        <w:t>results</w:t>
      </w:r>
      <w:proofErr w:type="gramEnd"/>
      <w:r>
        <w:t xml:space="preserve"> without page reload.</w:t>
      </w:r>
    </w:p>
    <w:p w14:paraId="5C10FC8F" w14:textId="77777777" w:rsidR="00765252" w:rsidRDefault="00000000">
      <w:r>
        <w:t>Active elements &amp; actions:</w:t>
      </w:r>
    </w:p>
    <w:p w14:paraId="12B5EB2B" w14:textId="77777777" w:rsidR="00765252" w:rsidRDefault="00000000">
      <w:r>
        <w:t>• Filter controls: multi-select suburb; numeric ranges for price; toggles for beds/baths/type/parking/amenities.</w:t>
      </w:r>
    </w:p>
    <w:p w14:paraId="680B95B4" w14:textId="77777777" w:rsidR="00765252" w:rsidRDefault="00000000">
      <w:r>
        <w:t>• Sort by price/date; switch grid/list view; pagination; Save card adds to Saved (if signed in).</w:t>
      </w:r>
    </w:p>
    <w:p w14:paraId="1F7B065D" w14:textId="77777777" w:rsidR="00765252" w:rsidRDefault="00765252"/>
    <w:p w14:paraId="4DAFEDCF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1DA7FF23" wp14:editId="50F3A693">
            <wp:extent cx="5943600" cy="3820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F7BC" w14:textId="77777777" w:rsidR="00765252" w:rsidRDefault="00000000">
      <w:r>
        <w:rPr>
          <w:b/>
        </w:rPr>
        <w:t>Figure WF-02: Listings – Results Focus</w:t>
      </w:r>
    </w:p>
    <w:p w14:paraId="3126E9D3" w14:textId="77777777" w:rsidR="00765252" w:rsidRDefault="00000000">
      <w:r>
        <w:t>Covers user stories: US-01, US-06</w:t>
      </w:r>
    </w:p>
    <w:p w14:paraId="3CE5072A" w14:textId="77777777" w:rsidR="00765252" w:rsidRDefault="00000000">
      <w:r>
        <w:t>Navigation:</w:t>
      </w:r>
    </w:p>
    <w:p w14:paraId="3950A2FC" w14:textId="77777777" w:rsidR="00765252" w:rsidRDefault="00000000">
      <w:r>
        <w:t>• Listings → Results view (grid/list).</w:t>
      </w:r>
    </w:p>
    <w:p w14:paraId="65897762" w14:textId="77777777" w:rsidR="00765252" w:rsidRDefault="00000000">
      <w:r>
        <w:t>Active elements &amp; actions:</w:t>
      </w:r>
    </w:p>
    <w:p w14:paraId="65B5E2A2" w14:textId="77777777" w:rsidR="00765252" w:rsidRDefault="00000000">
      <w:r>
        <w:t>• Remove filter chips to widen results; change per-page; click a card → Property Details; Save/</w:t>
      </w:r>
      <w:proofErr w:type="spellStart"/>
      <w:r>
        <w:t>Unsave</w:t>
      </w:r>
      <w:proofErr w:type="spellEnd"/>
      <w:r>
        <w:t xml:space="preserve"> from card.</w:t>
      </w:r>
    </w:p>
    <w:p w14:paraId="0DC4609C" w14:textId="77777777" w:rsidR="00765252" w:rsidRDefault="00765252"/>
    <w:p w14:paraId="41BAE889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2E4A2C78" wp14:editId="6E98D3FA">
            <wp:extent cx="5943600" cy="3820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9B86" w14:textId="77777777" w:rsidR="00765252" w:rsidRDefault="00000000">
      <w:r>
        <w:rPr>
          <w:b/>
        </w:rPr>
        <w:t>Figure WF-03: Property Details</w:t>
      </w:r>
    </w:p>
    <w:p w14:paraId="19962FA9" w14:textId="77777777" w:rsidR="00765252" w:rsidRDefault="00000000">
      <w:r>
        <w:t>Covers user stories: US-02, US-03, US-05, US-14</w:t>
      </w:r>
    </w:p>
    <w:p w14:paraId="31AF20EA" w14:textId="77777777" w:rsidR="00765252" w:rsidRDefault="00000000">
      <w:r>
        <w:t>Navigation:</w:t>
      </w:r>
    </w:p>
    <w:p w14:paraId="268E8587" w14:textId="77777777" w:rsidR="00765252" w:rsidRDefault="00000000">
      <w:r>
        <w:t>• Listings → Property Details.</w:t>
      </w:r>
    </w:p>
    <w:p w14:paraId="44A561B0" w14:textId="77777777" w:rsidR="00765252" w:rsidRDefault="00000000">
      <w:r>
        <w:t>Active elements &amp; actions:</w:t>
      </w:r>
    </w:p>
    <w:p w14:paraId="17A16805" w14:textId="77777777" w:rsidR="00765252" w:rsidRDefault="00000000">
      <w:r>
        <w:t>• Thumbnail click swaps main image; tabs switch content; Enquiry validates fields; Request Inspection opens dedicated screen.</w:t>
      </w:r>
    </w:p>
    <w:p w14:paraId="26203B72" w14:textId="77777777" w:rsidR="00765252" w:rsidRDefault="00765252"/>
    <w:p w14:paraId="3D953DA9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78091C99" wp14:editId="109B0050">
            <wp:extent cx="5943600" cy="3820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4D8B" w14:textId="77777777" w:rsidR="00765252" w:rsidRDefault="00000000">
      <w:r>
        <w:rPr>
          <w:b/>
        </w:rPr>
        <w:t>Figure WF-04: Enquiry Confirmation</w:t>
      </w:r>
    </w:p>
    <w:p w14:paraId="2C8A9C79" w14:textId="77777777" w:rsidR="00765252" w:rsidRDefault="00000000">
      <w:r>
        <w:t>Covers user stories: US-03</w:t>
      </w:r>
    </w:p>
    <w:p w14:paraId="5CA192AA" w14:textId="77777777" w:rsidR="00765252" w:rsidRDefault="00000000">
      <w:r>
        <w:t>Navigation:</w:t>
      </w:r>
    </w:p>
    <w:p w14:paraId="3D847340" w14:textId="77777777" w:rsidR="00765252" w:rsidRDefault="00000000">
      <w:r>
        <w:t>• After successful Enquiry submission.</w:t>
      </w:r>
    </w:p>
    <w:p w14:paraId="1D4642E2" w14:textId="77777777" w:rsidR="00765252" w:rsidRDefault="00000000">
      <w:r>
        <w:t>Active elements &amp; actions:</w:t>
      </w:r>
    </w:p>
    <w:p w14:paraId="2B808968" w14:textId="77777777" w:rsidR="00765252" w:rsidRDefault="00000000">
      <w:r>
        <w:t>• Back to Listings; View Similar triggers filtered search by suburb/price/type.</w:t>
      </w:r>
    </w:p>
    <w:p w14:paraId="7D24222F" w14:textId="77777777" w:rsidR="00765252" w:rsidRDefault="00765252"/>
    <w:p w14:paraId="6E40693F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2567B1BD" wp14:editId="161A6DBD">
            <wp:extent cx="5943600" cy="3820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7F9D" w14:textId="77777777" w:rsidR="00765252" w:rsidRDefault="00000000">
      <w:r>
        <w:rPr>
          <w:b/>
        </w:rPr>
        <w:t>Figure WF-05: Request Inspection</w:t>
      </w:r>
    </w:p>
    <w:p w14:paraId="38B668E7" w14:textId="77777777" w:rsidR="00765252" w:rsidRDefault="00000000">
      <w:r>
        <w:t>Covers user stories: US-04, US-14</w:t>
      </w:r>
    </w:p>
    <w:p w14:paraId="48E3289B" w14:textId="77777777" w:rsidR="00765252" w:rsidRDefault="00000000">
      <w:r>
        <w:t>Navigation:</w:t>
      </w:r>
    </w:p>
    <w:p w14:paraId="4D998F1C" w14:textId="77777777" w:rsidR="00765252" w:rsidRDefault="00000000">
      <w:r>
        <w:t>• Property Details → Request Inspection.</w:t>
      </w:r>
    </w:p>
    <w:p w14:paraId="171405FB" w14:textId="77777777" w:rsidR="00765252" w:rsidRDefault="00000000">
      <w:r>
        <w:t>Active elements &amp; actions:</w:t>
      </w:r>
    </w:p>
    <w:p w14:paraId="76363BBB" w14:textId="77777777" w:rsidR="00765252" w:rsidRDefault="00000000">
      <w:r>
        <w:t>• Date/time validation; conflicting times show inline errors; Submit records request and notifies agent.</w:t>
      </w:r>
    </w:p>
    <w:p w14:paraId="199E7510" w14:textId="77777777" w:rsidR="00765252" w:rsidRDefault="00765252"/>
    <w:p w14:paraId="6EFDB183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0EF0A97B" wp14:editId="41A2818A">
            <wp:extent cx="5943600" cy="3820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F277" w14:textId="77777777" w:rsidR="00765252" w:rsidRDefault="00000000">
      <w:r>
        <w:rPr>
          <w:b/>
        </w:rPr>
        <w:t>Figure WF-06: Saved Listings</w:t>
      </w:r>
    </w:p>
    <w:p w14:paraId="4E558D15" w14:textId="77777777" w:rsidR="00765252" w:rsidRDefault="00000000">
      <w:r>
        <w:t>Covers user stories: US-06</w:t>
      </w:r>
    </w:p>
    <w:p w14:paraId="43122DE7" w14:textId="77777777" w:rsidR="00765252" w:rsidRDefault="00000000">
      <w:r>
        <w:t>Navigation:</w:t>
      </w:r>
    </w:p>
    <w:p w14:paraId="2B77D781" w14:textId="77777777" w:rsidR="00765252" w:rsidRDefault="00000000">
      <w:r>
        <w:t>• User menu → Saved Listings (requires sign-in).</w:t>
      </w:r>
    </w:p>
    <w:p w14:paraId="2F932883" w14:textId="77777777" w:rsidR="00765252" w:rsidRDefault="00000000">
      <w:r>
        <w:t>Active elements &amp; actions:</w:t>
      </w:r>
    </w:p>
    <w:p w14:paraId="3B85E95B" w14:textId="77777777" w:rsidR="00765252" w:rsidRDefault="00000000">
      <w:r>
        <w:t>• Remove saved; open details; sort by saved date or price.</w:t>
      </w:r>
    </w:p>
    <w:p w14:paraId="1B5611A4" w14:textId="77777777" w:rsidR="00765252" w:rsidRDefault="00765252"/>
    <w:p w14:paraId="4FEF824A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12506B45" wp14:editId="322FEB44">
            <wp:extent cx="5943600" cy="3820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3630" w14:textId="77777777" w:rsidR="00765252" w:rsidRDefault="00000000">
      <w:r>
        <w:rPr>
          <w:b/>
        </w:rPr>
        <w:t>Figure WF-07: Agent Login</w:t>
      </w:r>
    </w:p>
    <w:p w14:paraId="16399918" w14:textId="77777777" w:rsidR="00765252" w:rsidRDefault="00000000">
      <w:r>
        <w:t>Covers user stories: US-07</w:t>
      </w:r>
    </w:p>
    <w:p w14:paraId="3AB2F666" w14:textId="77777777" w:rsidR="00765252" w:rsidRDefault="00000000">
      <w:r>
        <w:t>Navigation:</w:t>
      </w:r>
    </w:p>
    <w:p w14:paraId="7EA3883C" w14:textId="77777777" w:rsidR="00765252" w:rsidRDefault="00000000">
      <w:r>
        <w:t>• Agent/Staff → Login.</w:t>
      </w:r>
    </w:p>
    <w:p w14:paraId="62AE5630" w14:textId="77777777" w:rsidR="00765252" w:rsidRDefault="00000000">
      <w:r>
        <w:t>Active elements &amp; actions:</w:t>
      </w:r>
    </w:p>
    <w:p w14:paraId="552D5AF5" w14:textId="77777777" w:rsidR="00765252" w:rsidRDefault="00000000">
      <w:r>
        <w:t>• Invalid credentials show error; optional MFA/lockout; successful login redirects to Agent Dashboard.</w:t>
      </w:r>
    </w:p>
    <w:p w14:paraId="48075BF2" w14:textId="77777777" w:rsidR="00765252" w:rsidRDefault="00765252"/>
    <w:p w14:paraId="5D5F1ED1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73616831" wp14:editId="7AE70D7E">
            <wp:extent cx="5943600" cy="3820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11D7" w14:textId="77777777" w:rsidR="00765252" w:rsidRDefault="00000000">
      <w:r>
        <w:rPr>
          <w:b/>
        </w:rPr>
        <w:t>Figure WF-08: Agent Dashboard</w:t>
      </w:r>
    </w:p>
    <w:p w14:paraId="736F3DBE" w14:textId="77777777" w:rsidR="00765252" w:rsidRDefault="00000000">
      <w:r>
        <w:t>Covers user stories: US-07, US-08, US-09</w:t>
      </w:r>
    </w:p>
    <w:p w14:paraId="0DA09DA9" w14:textId="77777777" w:rsidR="00765252" w:rsidRDefault="00000000">
      <w:r>
        <w:t>Navigation:</w:t>
      </w:r>
    </w:p>
    <w:p w14:paraId="65CD04A1" w14:textId="77777777" w:rsidR="00765252" w:rsidRDefault="00000000">
      <w:r>
        <w:t>• Login → Agent Dashboard.</w:t>
      </w:r>
    </w:p>
    <w:p w14:paraId="05378316" w14:textId="77777777" w:rsidR="00765252" w:rsidRDefault="00000000">
      <w:r>
        <w:t>Active elements &amp; actions:</w:t>
      </w:r>
    </w:p>
    <w:p w14:paraId="3DAC9A5D" w14:textId="77777777" w:rsidR="00765252" w:rsidRDefault="00000000">
      <w:r>
        <w:t>• Open Recent Enquiries; navigate to Manage Listings; KPI cards link to filtered views.</w:t>
      </w:r>
    </w:p>
    <w:p w14:paraId="21AAC48B" w14:textId="77777777" w:rsidR="00765252" w:rsidRDefault="00765252"/>
    <w:p w14:paraId="2F42CB69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0CFD97FB" wp14:editId="77BC3FBD">
            <wp:extent cx="5943600" cy="3820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367D" w14:textId="77777777" w:rsidR="00765252" w:rsidRDefault="00000000">
      <w:r>
        <w:rPr>
          <w:b/>
        </w:rPr>
        <w:t>Figure WF-09: Listing Form (Create/Edit)</w:t>
      </w:r>
    </w:p>
    <w:p w14:paraId="0E712DDC" w14:textId="77777777" w:rsidR="00765252" w:rsidRDefault="00000000">
      <w:r>
        <w:t>Covers user stories: US-08, US-11</w:t>
      </w:r>
    </w:p>
    <w:p w14:paraId="26F8F93C" w14:textId="77777777" w:rsidR="00765252" w:rsidRDefault="00000000">
      <w:r>
        <w:t>Navigation:</w:t>
      </w:r>
    </w:p>
    <w:p w14:paraId="387E41FF" w14:textId="77777777" w:rsidR="00765252" w:rsidRDefault="00000000">
      <w:r>
        <w:t>• Agent Dashboard → Create/Edit Listing.</w:t>
      </w:r>
    </w:p>
    <w:p w14:paraId="5EB6AD40" w14:textId="77777777" w:rsidR="00765252" w:rsidRDefault="00000000">
      <w:r>
        <w:t>Active elements &amp; actions:</w:t>
      </w:r>
    </w:p>
    <w:p w14:paraId="21215362" w14:textId="77777777" w:rsidR="00765252" w:rsidRDefault="00000000">
      <w:r>
        <w:t>• Required field validation; upload/reorder images; set status Draft/Published/Archived; Save/Preview.</w:t>
      </w:r>
    </w:p>
    <w:p w14:paraId="168895FE" w14:textId="77777777" w:rsidR="00765252" w:rsidRDefault="00765252"/>
    <w:p w14:paraId="10EEFE61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0BE62169" wp14:editId="169C7444">
            <wp:extent cx="5943600" cy="3820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7F31" w14:textId="77777777" w:rsidR="00765252" w:rsidRDefault="00000000">
      <w:r>
        <w:rPr>
          <w:b/>
        </w:rPr>
        <w:t>Figure WF-10: Manage Listings (Agent)</w:t>
      </w:r>
    </w:p>
    <w:p w14:paraId="3D995E3B" w14:textId="77777777" w:rsidR="00765252" w:rsidRDefault="00000000">
      <w:r>
        <w:t>Covers user stories: US-08</w:t>
      </w:r>
    </w:p>
    <w:p w14:paraId="3FC0D8B2" w14:textId="77777777" w:rsidR="00765252" w:rsidRDefault="00000000">
      <w:r>
        <w:t>Navigation:</w:t>
      </w:r>
    </w:p>
    <w:p w14:paraId="644607A4" w14:textId="77777777" w:rsidR="00765252" w:rsidRDefault="00000000">
      <w:r>
        <w:t>• Agent Dashboard → Manage Listings.</w:t>
      </w:r>
    </w:p>
    <w:p w14:paraId="6DA01CC1" w14:textId="77777777" w:rsidR="00765252" w:rsidRDefault="00000000">
      <w:r>
        <w:t>Active elements &amp; actions:</w:t>
      </w:r>
    </w:p>
    <w:p w14:paraId="327C13D2" w14:textId="77777777" w:rsidR="00765252" w:rsidRDefault="00000000">
      <w:r>
        <w:t>• Search, filter, bulk actions; row actions: Edit, Publish/Unpublish, Archive.</w:t>
      </w:r>
    </w:p>
    <w:p w14:paraId="5D1134EE" w14:textId="77777777" w:rsidR="00765252" w:rsidRDefault="00765252"/>
    <w:p w14:paraId="78287FE6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0B25143F" wp14:editId="28866990">
            <wp:extent cx="5943600" cy="3820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AE8" w14:textId="77777777" w:rsidR="00765252" w:rsidRDefault="00000000">
      <w:r>
        <w:rPr>
          <w:b/>
        </w:rPr>
        <w:t>Figure WF-11: Enquiries Inbox (Agent)</w:t>
      </w:r>
    </w:p>
    <w:p w14:paraId="05A695F8" w14:textId="77777777" w:rsidR="00765252" w:rsidRDefault="00000000">
      <w:r>
        <w:t>Covers user stories: US-09, US-13</w:t>
      </w:r>
    </w:p>
    <w:p w14:paraId="62D3FCD8" w14:textId="77777777" w:rsidR="00765252" w:rsidRDefault="00000000">
      <w:r>
        <w:t>Navigation:</w:t>
      </w:r>
    </w:p>
    <w:p w14:paraId="7997DBAF" w14:textId="77777777" w:rsidR="00765252" w:rsidRDefault="00000000">
      <w:r>
        <w:t>• Agent Dashboard → Enquiries.</w:t>
      </w:r>
    </w:p>
    <w:p w14:paraId="51D3B405" w14:textId="77777777" w:rsidR="00765252" w:rsidRDefault="00000000">
      <w:r>
        <w:t>Active elements &amp; actions:</w:t>
      </w:r>
    </w:p>
    <w:p w14:paraId="41AE0FCA" w14:textId="77777777" w:rsidR="00765252" w:rsidRDefault="00000000">
      <w:r>
        <w:t>• Open enquiry to view details; AI generates reply; Regenerate and Copy to clipboard; mark as Read.</w:t>
      </w:r>
    </w:p>
    <w:p w14:paraId="4DA08868" w14:textId="77777777" w:rsidR="00765252" w:rsidRDefault="00765252"/>
    <w:p w14:paraId="229DD753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478C8763" wp14:editId="7532C524">
            <wp:extent cx="5943600" cy="3820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40F4" w14:textId="77777777" w:rsidR="00765252" w:rsidRDefault="00000000">
      <w:r>
        <w:rPr>
          <w:b/>
        </w:rPr>
        <w:t>Figure WF-12: Admin – Users &amp; Roles</w:t>
      </w:r>
    </w:p>
    <w:p w14:paraId="4D7A9427" w14:textId="77777777" w:rsidR="00765252" w:rsidRDefault="00000000">
      <w:r>
        <w:t>Covers user stories: US-10</w:t>
      </w:r>
    </w:p>
    <w:p w14:paraId="729268E4" w14:textId="77777777" w:rsidR="00765252" w:rsidRDefault="00000000">
      <w:r>
        <w:t>Navigation:</w:t>
      </w:r>
    </w:p>
    <w:p w14:paraId="75CEF307" w14:textId="77777777" w:rsidR="00765252" w:rsidRDefault="00000000">
      <w:r>
        <w:t>• Admin → Users &amp; Roles.</w:t>
      </w:r>
    </w:p>
    <w:p w14:paraId="1F4E4BA8" w14:textId="77777777" w:rsidR="00765252" w:rsidRDefault="00000000">
      <w:r>
        <w:t>Active elements &amp; actions:</w:t>
      </w:r>
    </w:p>
    <w:p w14:paraId="19B9261A" w14:textId="77777777" w:rsidR="00765252" w:rsidRDefault="00000000">
      <w:r>
        <w:t>• Create user; assign multiple roles; activate/deactivate; changes apply on next request.</w:t>
      </w:r>
    </w:p>
    <w:p w14:paraId="6EF78484" w14:textId="77777777" w:rsidR="00765252" w:rsidRDefault="00765252"/>
    <w:p w14:paraId="28A3AA53" w14:textId="77777777" w:rsidR="00765252" w:rsidRDefault="00000000">
      <w:pPr>
        <w:jc w:val="center"/>
      </w:pPr>
      <w:r>
        <w:rPr>
          <w:noProof/>
        </w:rPr>
        <w:lastRenderedPageBreak/>
        <w:drawing>
          <wp:inline distT="0" distB="0" distL="114300" distR="114300" wp14:anchorId="37C1F0A9" wp14:editId="263A6388">
            <wp:extent cx="5943600" cy="3820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FB0F" w14:textId="77777777" w:rsidR="00765252" w:rsidRDefault="00000000">
      <w:r>
        <w:rPr>
          <w:b/>
        </w:rPr>
        <w:t>Figure WF-13: Admin – Master Data</w:t>
      </w:r>
    </w:p>
    <w:p w14:paraId="44B13E2C" w14:textId="77777777" w:rsidR="00765252" w:rsidRDefault="00000000">
      <w:r>
        <w:t>Covers user stories: US-11</w:t>
      </w:r>
    </w:p>
    <w:p w14:paraId="5EAB0203" w14:textId="77777777" w:rsidR="00765252" w:rsidRDefault="00000000">
      <w:r>
        <w:t>Navigation:</w:t>
      </w:r>
    </w:p>
    <w:p w14:paraId="617919BC" w14:textId="77777777" w:rsidR="00765252" w:rsidRDefault="00000000">
      <w:r>
        <w:t>• Admin → Master Data.</w:t>
      </w:r>
    </w:p>
    <w:p w14:paraId="7DDD29AB" w14:textId="77777777" w:rsidR="00765252" w:rsidRDefault="00000000">
      <w:r>
        <w:t>Active elements &amp; actions:</w:t>
      </w:r>
    </w:p>
    <w:p w14:paraId="2894864D" w14:textId="77777777" w:rsidR="00765252" w:rsidRDefault="00000000">
      <w:r>
        <w:t>• Add/Edit/Deactivate amenities &amp; types; manage suburbs; deactivated items remain on old records but hidden for new selections.</w:t>
      </w:r>
    </w:p>
    <w:p w14:paraId="64F0F124" w14:textId="77777777" w:rsidR="00765252" w:rsidRDefault="00765252"/>
    <w:p w14:paraId="0A5FE2A0" w14:textId="77777777" w:rsidR="00765252" w:rsidRDefault="00000000">
      <w:r>
        <w:br w:type="page"/>
      </w:r>
    </w:p>
    <w:p w14:paraId="1B85C0DC" w14:textId="77777777" w:rsidR="00765252" w:rsidRDefault="00000000">
      <w:pPr>
        <w:pStyle w:val="Heading1"/>
      </w:pPr>
      <w:r>
        <w:lastRenderedPageBreak/>
        <w:t>3. Database Schema (ER Diagram)</w:t>
      </w:r>
    </w:p>
    <w:p w14:paraId="75447C41" w14:textId="77777777" w:rsidR="00765252" w:rsidRDefault="00000000">
      <w:r>
        <w:t>The ERD below supports multi-user roles and authorization (Admin, Agent, Buyer) and covers properties, images, amenities, enquiries, inspection requests, and saved listings. Roles are extensible via a User–Role many-to-many mapping.</w:t>
      </w:r>
    </w:p>
    <w:p w14:paraId="5F5FBCA0" w14:textId="77777777" w:rsidR="00765252" w:rsidRDefault="00000000">
      <w:pPr>
        <w:jc w:val="center"/>
      </w:pPr>
      <w:r>
        <w:rPr>
          <w:noProof/>
        </w:rPr>
        <w:drawing>
          <wp:inline distT="0" distB="0" distL="114300" distR="114300" wp14:anchorId="29090D9B" wp14:editId="5B5BCBCC">
            <wp:extent cx="6217920" cy="4145280"/>
            <wp:effectExtent l="0" t="0" r="11430" b="7620"/>
            <wp:docPr id="14" name="Picture 14" descr="C:\Users\proCodeZone\Documents\nextbit\nextbit_io_git_sabiha\newMultiDrive\Project Melbourne\chatgptgenerated\ERD_RealEstate_Arrowed_Clean.pngERD_RealEstate_Arrowed_C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proCodeZone\Documents\nextbit\nextbit_io_git_sabiha\newMultiDrive\Project Melbourne\chatgptgenerated\ERD_RealEstate_Arrowed_Clean.pngERD_RealEstate_Arrowed_Clean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3F6E" w14:textId="77777777" w:rsidR="00765252" w:rsidRDefault="00000000">
      <w:r>
        <w:rPr>
          <w:b/>
        </w:rPr>
        <w:t>Figure ERD-01: Entity–Relationship Diagram for the Real Estate Web Application</w:t>
      </w:r>
    </w:p>
    <w:p w14:paraId="47926216" w14:textId="77777777" w:rsidR="00765252" w:rsidRDefault="00000000">
      <w:r>
        <w:t>Key entities and relationships:</w:t>
      </w:r>
    </w:p>
    <w:p w14:paraId="55C9BAE3" w14:textId="77777777" w:rsidR="00765252" w:rsidRDefault="00000000">
      <w:r>
        <w:t>• User–Role (</w:t>
      </w:r>
      <w:proofErr w:type="spellStart"/>
      <w:r>
        <w:t>UserRole</w:t>
      </w:r>
      <w:proofErr w:type="spellEnd"/>
      <w:r>
        <w:t>) enables multiple roles per user and easy addition of new roles (</w:t>
      </w:r>
      <w:proofErr w:type="spellStart"/>
      <w:r>
        <w:t>normalised</w:t>
      </w:r>
      <w:proofErr w:type="spellEnd"/>
      <w:r>
        <w:t xml:space="preserve"> RBAC).</w:t>
      </w:r>
    </w:p>
    <w:p w14:paraId="37136896" w14:textId="77777777" w:rsidR="00765252" w:rsidRDefault="00000000">
      <w:r>
        <w:t xml:space="preserve">• Property belongs to an Agent (User with Agent role) and references Suburb and </w:t>
      </w:r>
      <w:proofErr w:type="spellStart"/>
      <w:r>
        <w:t>PropertyType</w:t>
      </w:r>
      <w:proofErr w:type="spellEnd"/>
      <w:r>
        <w:t xml:space="preserve"> as master data.</w:t>
      </w:r>
    </w:p>
    <w:p w14:paraId="7EA01F53" w14:textId="77777777" w:rsidR="00765252" w:rsidRDefault="00000000">
      <w:r>
        <w:t xml:space="preserve">• </w:t>
      </w:r>
      <w:proofErr w:type="spellStart"/>
      <w:r>
        <w:t>PropertyImage</w:t>
      </w:r>
      <w:proofErr w:type="spellEnd"/>
      <w:r>
        <w:t xml:space="preserve"> is 1–N from Property; </w:t>
      </w:r>
      <w:proofErr w:type="spellStart"/>
      <w:r>
        <w:t>sort_order</w:t>
      </w:r>
      <w:proofErr w:type="spellEnd"/>
      <w:r>
        <w:t xml:space="preserve"> supports gallery arrangement.</w:t>
      </w:r>
    </w:p>
    <w:p w14:paraId="5FDEB560" w14:textId="77777777" w:rsidR="00765252" w:rsidRDefault="00000000">
      <w:r>
        <w:t xml:space="preserve">• Amenity is many-to-many with Property via </w:t>
      </w:r>
      <w:proofErr w:type="spellStart"/>
      <w:r>
        <w:t>PropertyAmenity</w:t>
      </w:r>
      <w:proofErr w:type="spellEnd"/>
      <w:r>
        <w:t>.</w:t>
      </w:r>
    </w:p>
    <w:p w14:paraId="7DE1183C" w14:textId="77777777" w:rsidR="00765252" w:rsidRDefault="00000000">
      <w:r>
        <w:t xml:space="preserve">• Inquiry links a buyer’s enquiry to a </w:t>
      </w:r>
      <w:proofErr w:type="gramStart"/>
      <w:r>
        <w:t>Property</w:t>
      </w:r>
      <w:proofErr w:type="gramEnd"/>
      <w:r>
        <w:t xml:space="preserve"> with status tracking (New/Read/Closed).</w:t>
      </w:r>
    </w:p>
    <w:p w14:paraId="3F6BB95F" w14:textId="77777777" w:rsidR="00765252" w:rsidRDefault="00000000">
      <w:r>
        <w:t xml:space="preserve">• </w:t>
      </w:r>
      <w:proofErr w:type="spellStart"/>
      <w:r>
        <w:t>InspectionRequest</w:t>
      </w:r>
      <w:proofErr w:type="spellEnd"/>
      <w:r>
        <w:t xml:space="preserve"> captures preferred date/time windows and workflow status (Pending/Confirmed/Declined).</w:t>
      </w:r>
    </w:p>
    <w:p w14:paraId="22B349DB" w14:textId="77777777" w:rsidR="00765252" w:rsidRDefault="00000000">
      <w:r>
        <w:lastRenderedPageBreak/>
        <w:t xml:space="preserve">• </w:t>
      </w:r>
      <w:proofErr w:type="spellStart"/>
      <w:r>
        <w:t>SavedListing</w:t>
      </w:r>
      <w:proofErr w:type="spellEnd"/>
      <w:r>
        <w:t xml:space="preserve"> links a signed-in buyer to saved properties (composite key prevents duplicates).</w:t>
      </w:r>
    </w:p>
    <w:p w14:paraId="53250FF4" w14:textId="77777777" w:rsidR="00765252" w:rsidRDefault="00000000">
      <w:r>
        <w:t xml:space="preserve">Cardinalities: User </w:t>
      </w:r>
      <w:proofErr w:type="gramStart"/>
      <w:r>
        <w:t>1..</w:t>
      </w:r>
      <w:proofErr w:type="gramEnd"/>
      <w:r>
        <w:t xml:space="preserve">N </w:t>
      </w:r>
      <w:proofErr w:type="spellStart"/>
      <w:r>
        <w:t>UserRole</w:t>
      </w:r>
      <w:proofErr w:type="spellEnd"/>
      <w:r>
        <w:t xml:space="preserve">; Role </w:t>
      </w:r>
      <w:proofErr w:type="gramStart"/>
      <w:r>
        <w:t>1..</w:t>
      </w:r>
      <w:proofErr w:type="gramEnd"/>
      <w:r>
        <w:t xml:space="preserve">N </w:t>
      </w:r>
      <w:proofErr w:type="spellStart"/>
      <w:r>
        <w:t>UserRole</w:t>
      </w:r>
      <w:proofErr w:type="spellEnd"/>
      <w:r>
        <w:t xml:space="preserve">; User (Agent) </w:t>
      </w:r>
      <w:proofErr w:type="gramStart"/>
      <w:r>
        <w:t>1..</w:t>
      </w:r>
      <w:proofErr w:type="gramEnd"/>
      <w:r>
        <w:t xml:space="preserve">N Property; Property </w:t>
      </w:r>
      <w:proofErr w:type="gramStart"/>
      <w:r>
        <w:t>1..</w:t>
      </w:r>
      <w:proofErr w:type="gramEnd"/>
      <w:r>
        <w:t xml:space="preserve">N </w:t>
      </w:r>
      <w:proofErr w:type="spellStart"/>
      <w:r>
        <w:t>PropertyImage</w:t>
      </w:r>
      <w:proofErr w:type="spellEnd"/>
      <w:r>
        <w:t xml:space="preserve">; Property </w:t>
      </w:r>
      <w:proofErr w:type="gramStart"/>
      <w:r>
        <w:t>M..N</w:t>
      </w:r>
      <w:proofErr w:type="gramEnd"/>
      <w:r>
        <w:t xml:space="preserve"> Amenity; Property </w:t>
      </w:r>
      <w:proofErr w:type="gramStart"/>
      <w:r>
        <w:t>1..</w:t>
      </w:r>
      <w:proofErr w:type="gramEnd"/>
      <w:r>
        <w:t xml:space="preserve">N Inquiry; Property </w:t>
      </w:r>
      <w:proofErr w:type="gramStart"/>
      <w:r>
        <w:t>1..</w:t>
      </w:r>
      <w:proofErr w:type="gramEnd"/>
      <w:r>
        <w:t xml:space="preserve">N </w:t>
      </w:r>
      <w:proofErr w:type="spellStart"/>
      <w:r>
        <w:t>InspectionRequest</w:t>
      </w:r>
      <w:proofErr w:type="spellEnd"/>
      <w:r>
        <w:t xml:space="preserve">; User (Buyer) </w:t>
      </w:r>
      <w:proofErr w:type="gramStart"/>
      <w:r>
        <w:t>M..N</w:t>
      </w:r>
      <w:proofErr w:type="gramEnd"/>
      <w:r>
        <w:t xml:space="preserve"> Property via </w:t>
      </w:r>
      <w:proofErr w:type="spellStart"/>
      <w:r>
        <w:t>SavedListing</w:t>
      </w:r>
      <w:proofErr w:type="spellEnd"/>
      <w:r>
        <w:t xml:space="preserve">; Property </w:t>
      </w:r>
      <w:proofErr w:type="gramStart"/>
      <w:r>
        <w:t>1..</w:t>
      </w:r>
      <w:proofErr w:type="gramEnd"/>
      <w:r>
        <w:t xml:space="preserve">N </w:t>
      </w:r>
      <w:proofErr w:type="spellStart"/>
      <w:r>
        <w:t>SavedListing</w:t>
      </w:r>
      <w:proofErr w:type="spellEnd"/>
      <w:r>
        <w:t xml:space="preserve">; Property N..1 Suburb; Property N..1 </w:t>
      </w:r>
      <w:proofErr w:type="spellStart"/>
      <w:r>
        <w:t>PropertyType</w:t>
      </w:r>
      <w:proofErr w:type="spellEnd"/>
      <w:r>
        <w:t>.</w:t>
      </w:r>
    </w:p>
    <w:p w14:paraId="4FE1E2B9" w14:textId="77777777" w:rsidR="00765252" w:rsidRDefault="00000000">
      <w:r>
        <w:br w:type="page"/>
      </w:r>
    </w:p>
    <w:p w14:paraId="27C3C04E" w14:textId="77777777" w:rsidR="00765252" w:rsidRDefault="00000000">
      <w:pPr>
        <w:pStyle w:val="Heading1"/>
      </w:pPr>
      <w:r>
        <w:lastRenderedPageBreak/>
        <w:t>4. System Architecture &amp; UML</w:t>
      </w:r>
    </w:p>
    <w:p w14:paraId="1BB535CC" w14:textId="77777777" w:rsidR="00765252" w:rsidRDefault="00000000">
      <w:pPr>
        <w:pStyle w:val="Heading2"/>
      </w:pPr>
      <w:r>
        <w:t>4.1 Architecture Diagram (Layered MVC + External Services)</w:t>
      </w:r>
    </w:p>
    <w:p w14:paraId="11DD9533" w14:textId="77777777" w:rsidR="00765252" w:rsidRDefault="00000000">
      <w:pPr>
        <w:jc w:val="center"/>
      </w:pPr>
      <w:r>
        <w:rPr>
          <w:noProof/>
        </w:rPr>
        <w:drawing>
          <wp:inline distT="0" distB="0" distL="114300" distR="114300" wp14:anchorId="6BA63ECD" wp14:editId="63C43BAD">
            <wp:extent cx="6217920" cy="4145280"/>
            <wp:effectExtent l="0" t="0" r="1143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80F1" w14:textId="77777777" w:rsidR="00765252" w:rsidRDefault="00000000">
      <w:r>
        <w:rPr>
          <w:b/>
        </w:rPr>
        <w:t>Figure ARCH-01: Layered architecture with Client → Web/API → Database and integrations (Email, Maps, Storage).</w:t>
      </w:r>
    </w:p>
    <w:p w14:paraId="40AC9F54" w14:textId="77777777" w:rsidR="00765252" w:rsidRDefault="00000000">
      <w:r>
        <w:t>Design pattern &amp; justification:</w:t>
      </w:r>
    </w:p>
    <w:p w14:paraId="39692412" w14:textId="77777777" w:rsidR="00765252" w:rsidRDefault="00000000">
      <w:r>
        <w:t>• Layered MVC cleanly separates concerns: controllers handle HTTP, services encapsulate business rules, repositories isolate data access.</w:t>
      </w:r>
    </w:p>
    <w:p w14:paraId="1199961E" w14:textId="77777777" w:rsidR="00765252" w:rsidRDefault="00000000">
      <w:r>
        <w:t>• RBAC via User/Role enables secure, extensible authorization (Admin, Agent, Buyer).</w:t>
      </w:r>
    </w:p>
    <w:p w14:paraId="4C20ACA1" w14:textId="77777777" w:rsidR="00765252" w:rsidRDefault="00000000">
      <w:r>
        <w:t>• Externalized services (Email, Maps, Storage) align with real estate needs (enquiry notifications, map views, image hosting).</w:t>
      </w:r>
    </w:p>
    <w:p w14:paraId="1C8B6B04" w14:textId="77777777" w:rsidR="00765252" w:rsidRDefault="00000000">
      <w:r>
        <w:t>• Performance: pagination on listings, caching of metadata (suburbs, amenities), and CDN for images.</w:t>
      </w:r>
    </w:p>
    <w:p w14:paraId="2B9539B8" w14:textId="77777777" w:rsidR="00765252" w:rsidRDefault="00000000">
      <w:r>
        <w:t>• Reliability: database backups + stored image backups; logs for enquiries and errors.</w:t>
      </w:r>
    </w:p>
    <w:p w14:paraId="16D40357" w14:textId="77777777" w:rsidR="00765252" w:rsidRDefault="00000000">
      <w:pPr>
        <w:pStyle w:val="Heading2"/>
      </w:pPr>
      <w:r>
        <w:lastRenderedPageBreak/>
        <w:t>4.2 UML Class Diagram (Core Domain &amp; Services)</w:t>
      </w:r>
    </w:p>
    <w:p w14:paraId="5E90DC9F" w14:textId="77777777" w:rsidR="00765252" w:rsidRDefault="00000000">
      <w:pPr>
        <w:jc w:val="center"/>
      </w:pPr>
      <w:r>
        <w:rPr>
          <w:noProof/>
        </w:rPr>
        <w:drawing>
          <wp:inline distT="0" distB="0" distL="114300" distR="114300" wp14:anchorId="7A3249C4" wp14:editId="7644CFF2">
            <wp:extent cx="6217920" cy="4145280"/>
            <wp:effectExtent l="0" t="0" r="1143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C8E" w14:textId="77777777" w:rsidR="00765252" w:rsidRDefault="00000000">
      <w:r>
        <w:rPr>
          <w:b/>
        </w:rPr>
        <w:t>Figure UML-01: Core domain classes and service/controller layer with key associations.</w:t>
      </w:r>
    </w:p>
    <w:p w14:paraId="4224B9E6" w14:textId="77777777" w:rsidR="00765252" w:rsidRDefault="00000000">
      <w:r>
        <w:t xml:space="preserve">Notes: The domain mirrors the ERD (entities and associations). Service/Controller classes orchestrate use cases: </w:t>
      </w:r>
      <w:proofErr w:type="spellStart"/>
      <w:r>
        <w:t>AuthController</w:t>
      </w:r>
      <w:proofErr w:type="spellEnd"/>
      <w:r>
        <w:t xml:space="preserve"> for authentication/authorization; </w:t>
      </w:r>
      <w:proofErr w:type="spellStart"/>
      <w:r>
        <w:t>PropertyRepository</w:t>
      </w:r>
      <w:proofErr w:type="spellEnd"/>
      <w:r>
        <w:t xml:space="preserve"> for search and CRUD; </w:t>
      </w:r>
      <w:proofErr w:type="spellStart"/>
      <w:r>
        <w:t>InquiryService</w:t>
      </w:r>
      <w:proofErr w:type="spellEnd"/>
      <w:r>
        <w:t xml:space="preserve"> for enquiry lifecycle and AI </w:t>
      </w:r>
      <w:proofErr w:type="gramStart"/>
      <w:r>
        <w:t>reply</w:t>
      </w:r>
      <w:proofErr w:type="gramEnd"/>
      <w:r>
        <w:t xml:space="preserve"> suggestions.</w:t>
      </w:r>
    </w:p>
    <w:p w14:paraId="15FC7F34" w14:textId="77777777" w:rsidR="00765252" w:rsidRDefault="00000000">
      <w:r>
        <w:br w:type="page"/>
      </w:r>
    </w:p>
    <w:p w14:paraId="12A8AEC8" w14:textId="77777777" w:rsidR="00765252" w:rsidRDefault="00000000">
      <w:pPr>
        <w:pStyle w:val="Heading1"/>
      </w:pPr>
      <w:r>
        <w:lastRenderedPageBreak/>
        <w:t>5. AI/GenAI Components (Project-Specific)</w:t>
      </w:r>
    </w:p>
    <w:p w14:paraId="6C45EDAB" w14:textId="77777777" w:rsidR="00765252" w:rsidRDefault="00000000">
      <w:pPr>
        <w:pStyle w:val="Heading2"/>
      </w:pPr>
      <w:r>
        <w:t>5.1 Features mapped to user stories</w:t>
      </w:r>
    </w:p>
    <w:p w14:paraId="51BBB01B" w14:textId="77777777" w:rsidR="00765252" w:rsidRDefault="00000000">
      <w:r>
        <w:rPr>
          <w:b/>
        </w:rPr>
        <w:t>US-12 – NLP Search</w:t>
      </w:r>
    </w:p>
    <w:p w14:paraId="285FE6BC" w14:textId="77777777" w:rsidR="00765252" w:rsidRDefault="00000000">
      <w:r>
        <w:t xml:space="preserve">NLP query parsing converts natural language into filters (beds, price, suburb, amenities). Example: “3-bed under $700k in </w:t>
      </w:r>
      <w:proofErr w:type="spellStart"/>
      <w:r>
        <w:t>Tarneit</w:t>
      </w:r>
      <w:proofErr w:type="spellEnd"/>
      <w:r>
        <w:t xml:space="preserve"> with parking”.</w:t>
      </w:r>
    </w:p>
    <w:p w14:paraId="0223757F" w14:textId="77777777" w:rsidR="00765252" w:rsidRDefault="00000000">
      <w:r>
        <w:rPr>
          <w:b/>
        </w:rPr>
        <w:t>US-13 – Agent Reply Drafting</w:t>
      </w:r>
    </w:p>
    <w:p w14:paraId="255F2948" w14:textId="77777777" w:rsidR="00765252" w:rsidRDefault="00000000">
      <w:r>
        <w:t>For each enquiry, the system drafts a reply that references the property, answers the buyer’s questions, and remains editable. No auto-send; the agent reviews and sends from their email client.</w:t>
      </w:r>
    </w:p>
    <w:p w14:paraId="4EBF8613" w14:textId="77777777" w:rsidR="00765252" w:rsidRDefault="00000000">
      <w:r>
        <w:rPr>
          <w:b/>
        </w:rPr>
        <w:t>US-01/US-02/US-09 – Ranking &amp; Lead Scoring</w:t>
      </w:r>
    </w:p>
    <w:p w14:paraId="24876C5B" w14:textId="77777777" w:rsidR="00765252" w:rsidRDefault="00000000">
      <w:r>
        <w:t>Rank listings by relevance and estimate enquiry likelihood to prioritize follow-ups.</w:t>
      </w:r>
    </w:p>
    <w:p w14:paraId="7A54B6A6" w14:textId="77777777" w:rsidR="00765252" w:rsidRDefault="00000000">
      <w:pPr>
        <w:pStyle w:val="Heading2"/>
      </w:pPr>
      <w:r>
        <w:t>5.2 Design &amp; Data Flow</w:t>
      </w:r>
    </w:p>
    <w:p w14:paraId="1EEFE51C" w14:textId="77777777" w:rsidR="00765252" w:rsidRDefault="00000000">
      <w:pPr>
        <w:jc w:val="center"/>
      </w:pPr>
      <w:r>
        <w:rPr>
          <w:noProof/>
        </w:rPr>
        <w:drawing>
          <wp:inline distT="0" distB="0" distL="114300" distR="114300" wp14:anchorId="48EA7EC2" wp14:editId="670DBE74">
            <wp:extent cx="6217920" cy="3454400"/>
            <wp:effectExtent l="0" t="0" r="1143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1EBD" w14:textId="77777777" w:rsidR="00765252" w:rsidRDefault="00000000">
      <w:r>
        <w:rPr>
          <w:b/>
        </w:rPr>
        <w:t>Figure AI-01: AI components and safeguards integrated into the application flow.</w:t>
      </w:r>
    </w:p>
    <w:p w14:paraId="34E92203" w14:textId="77777777" w:rsidR="00765252" w:rsidRDefault="00000000">
      <w:r>
        <w:t>• NLP Query Parser: Regex + small NER dictionary for suburbs/amenities; outputs canonical filters.</w:t>
      </w:r>
    </w:p>
    <w:p w14:paraId="6ECA8F66" w14:textId="77777777" w:rsidR="00765252" w:rsidRDefault="00000000">
      <w:r>
        <w:t>• Ranking/Lead Scoring: start with heuristics (recency, price proximity, engagement signals), later upgrade to learning-to-rank when data is available.</w:t>
      </w:r>
    </w:p>
    <w:p w14:paraId="6BEC32BD" w14:textId="77777777" w:rsidR="00765252" w:rsidRDefault="00000000">
      <w:r>
        <w:lastRenderedPageBreak/>
        <w:t>• Reply Drafting: prompt templates that insert property facts (title, price, suburb, amenities) and enquiry snippets; explicit controls (Regenerate/Copy).</w:t>
      </w:r>
    </w:p>
    <w:p w14:paraId="5F637212" w14:textId="77777777" w:rsidR="00765252" w:rsidRDefault="00000000">
      <w:pPr>
        <w:pStyle w:val="Heading2"/>
      </w:pPr>
      <w:r>
        <w:t>5.3 Model and Technology Options (with justification)</w:t>
      </w:r>
    </w:p>
    <w:p w14:paraId="051C0EA9" w14:textId="77777777" w:rsidR="00765252" w:rsidRDefault="00000000">
      <w:r>
        <w:t>• Phase 1 (MVP): Deterministic NLP (regex + gazetteers) to ensure predictable filters; avoids heavy infra and privacy concerns.</w:t>
      </w:r>
    </w:p>
    <w:p w14:paraId="206B0F03" w14:textId="77777777" w:rsidR="00765252" w:rsidRDefault="00000000">
      <w:r>
        <w:t xml:space="preserve">• Phase 1 (MVP): Heuristic ranking (no </w:t>
      </w:r>
      <w:proofErr w:type="spellStart"/>
      <w:r>
        <w:t>personalisation</w:t>
      </w:r>
      <w:proofErr w:type="spellEnd"/>
      <w:r>
        <w:t>) to meet performance and explainability requirements.</w:t>
      </w:r>
    </w:p>
    <w:p w14:paraId="462BA09C" w14:textId="77777777" w:rsidR="00765252" w:rsidRDefault="00000000">
      <w:r>
        <w:t xml:space="preserve">• Phase 1 (MVP): Prompt-based </w:t>
      </w:r>
      <w:proofErr w:type="gramStart"/>
      <w:r>
        <w:t>reply</w:t>
      </w:r>
      <w:proofErr w:type="gramEnd"/>
      <w:r>
        <w:t xml:space="preserve"> drafts with strict redaction of PII; no automatic sending; agent is always in control.</w:t>
      </w:r>
    </w:p>
    <w:p w14:paraId="12BD5532" w14:textId="77777777" w:rsidR="00765252" w:rsidRDefault="00000000">
      <w:r>
        <w:t>• Phase 2+: Optional hosted LLM for better paraphrasing and query understanding after privacy review and guardrails; optional lightweight vector search for semantic matching.</w:t>
      </w:r>
    </w:p>
    <w:p w14:paraId="047A0E73" w14:textId="77777777" w:rsidR="00765252" w:rsidRDefault="00000000">
      <w:pPr>
        <w:pStyle w:val="Heading2"/>
      </w:pPr>
      <w:r>
        <w:t>5.4 Privacy, Security, and Risk Controls</w:t>
      </w:r>
    </w:p>
    <w:p w14:paraId="5988F67E" w14:textId="77777777" w:rsidR="00765252" w:rsidRDefault="00000000">
      <w:r>
        <w:t>• PII Redaction: strip or mask Emails/Phones before prompt assembly; pass only the minimum context needed.</w:t>
      </w:r>
    </w:p>
    <w:p w14:paraId="766519C2" w14:textId="77777777" w:rsidR="00765252" w:rsidRDefault="00000000">
      <w:r>
        <w:t xml:space="preserve">• Data </w:t>
      </w:r>
      <w:proofErr w:type="spellStart"/>
      <w:r>
        <w:t>Minimisation</w:t>
      </w:r>
      <w:proofErr w:type="spellEnd"/>
      <w:r>
        <w:t>: keep prompts ephemeral; store only structured results (filters, draft text) not raw prompts.</w:t>
      </w:r>
    </w:p>
    <w:p w14:paraId="1F9A2D73" w14:textId="77777777" w:rsidR="00765252" w:rsidRDefault="00000000">
      <w:r>
        <w:t>• Rate-limiting &amp; Monitoring: prevent abuse and detect failures; clear fallback behavior (show non-AI results if AI fails).</w:t>
      </w:r>
    </w:p>
    <w:p w14:paraId="78CE65EC" w14:textId="77777777" w:rsidR="00765252" w:rsidRDefault="00000000">
      <w:r>
        <w:t>• Opt-out Switches: Admin can disable AI modules individually.</w:t>
      </w:r>
    </w:p>
    <w:p w14:paraId="21290413" w14:textId="77777777" w:rsidR="00765252" w:rsidRDefault="00000000">
      <w:r>
        <w:t>• Bias &amp; Quality Checks: maintain a small evaluation set; review drafts for tone/compliance; log regenerations (without PII).</w:t>
      </w:r>
    </w:p>
    <w:p w14:paraId="3D8E119D" w14:textId="77777777" w:rsidR="00765252" w:rsidRDefault="00000000">
      <w:pPr>
        <w:pStyle w:val="Heading2"/>
      </w:pPr>
      <w:r>
        <w:t>5.5 Acceptance Criteria &amp; KPIs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89"/>
        <w:gridCol w:w="3052"/>
        <w:gridCol w:w="2799"/>
      </w:tblGrid>
      <w:tr w:rsidR="00765252" w14:paraId="4C8B23C2" w14:textId="77777777">
        <w:tc>
          <w:tcPr>
            <w:tcW w:w="2880" w:type="dxa"/>
          </w:tcPr>
          <w:p w14:paraId="0E467D2B" w14:textId="77777777" w:rsidR="00765252" w:rsidRDefault="00000000">
            <w:r>
              <w:t>Area</w:t>
            </w:r>
          </w:p>
        </w:tc>
        <w:tc>
          <w:tcPr>
            <w:tcW w:w="2880" w:type="dxa"/>
          </w:tcPr>
          <w:p w14:paraId="413C98E3" w14:textId="77777777" w:rsidR="00765252" w:rsidRDefault="00000000">
            <w:r>
              <w:t>Acceptance Criteria (UAT)</w:t>
            </w:r>
          </w:p>
        </w:tc>
        <w:tc>
          <w:tcPr>
            <w:tcW w:w="2880" w:type="dxa"/>
          </w:tcPr>
          <w:p w14:paraId="4CC21421" w14:textId="77777777" w:rsidR="00765252" w:rsidRDefault="00000000">
            <w:r>
              <w:t>Initial KPI (Post‑MVP)</w:t>
            </w:r>
          </w:p>
        </w:tc>
      </w:tr>
      <w:tr w:rsidR="00765252" w14:paraId="38DA4EEE" w14:textId="77777777">
        <w:tc>
          <w:tcPr>
            <w:tcW w:w="2880" w:type="dxa"/>
          </w:tcPr>
          <w:p w14:paraId="10E7A74A" w14:textId="77777777" w:rsidR="00765252" w:rsidRDefault="00000000">
            <w:r>
              <w:t>NLP Search (US‑12)</w:t>
            </w:r>
          </w:p>
        </w:tc>
        <w:tc>
          <w:tcPr>
            <w:tcW w:w="2880" w:type="dxa"/>
          </w:tcPr>
          <w:p w14:paraId="2209853F" w14:textId="77777777" w:rsidR="00765252" w:rsidRDefault="00000000">
            <w:r>
              <w:t xml:space="preserve">Given sample queries, </w:t>
            </w:r>
            <w:proofErr w:type="gramStart"/>
            <w:r>
              <w:t>When</w:t>
            </w:r>
            <w:proofErr w:type="gramEnd"/>
            <w:r>
              <w:t xml:space="preserve"> submitted, </w:t>
            </w:r>
            <w:proofErr w:type="gramStart"/>
            <w:r>
              <w:t>Then</w:t>
            </w:r>
            <w:proofErr w:type="gramEnd"/>
            <w:r>
              <w:t xml:space="preserve"> filters match expected beds/price/suburb/amenities in ≥ 9/10 cases.</w:t>
            </w:r>
          </w:p>
        </w:tc>
        <w:tc>
          <w:tcPr>
            <w:tcW w:w="2880" w:type="dxa"/>
          </w:tcPr>
          <w:p w14:paraId="624980AD" w14:textId="77777777" w:rsidR="00765252" w:rsidRDefault="00000000">
            <w:r>
              <w:t>≥ 90% correct parsing on UAT set; median search &lt; 400ms.</w:t>
            </w:r>
          </w:p>
        </w:tc>
      </w:tr>
      <w:tr w:rsidR="00765252" w14:paraId="64155EF9" w14:textId="77777777">
        <w:tc>
          <w:tcPr>
            <w:tcW w:w="2880" w:type="dxa"/>
          </w:tcPr>
          <w:p w14:paraId="2A12D163" w14:textId="77777777" w:rsidR="00765252" w:rsidRDefault="00000000">
            <w:r>
              <w:t>Reply Draft (US‑13)</w:t>
            </w:r>
          </w:p>
        </w:tc>
        <w:tc>
          <w:tcPr>
            <w:tcW w:w="2880" w:type="dxa"/>
          </w:tcPr>
          <w:p w14:paraId="2EF77D09" w14:textId="77777777" w:rsidR="00765252" w:rsidRDefault="00000000">
            <w:r>
              <w:t xml:space="preserve">Given an enquiry, </w:t>
            </w:r>
            <w:proofErr w:type="gramStart"/>
            <w:r>
              <w:t>When</w:t>
            </w:r>
            <w:proofErr w:type="gramEnd"/>
            <w:r>
              <w:t xml:space="preserve"> opening in Agent Inbox, </w:t>
            </w:r>
            <w:proofErr w:type="gramStart"/>
            <w:r>
              <w:t>Then</w:t>
            </w:r>
            <w:proofErr w:type="gramEnd"/>
            <w:r>
              <w:t xml:space="preserve"> a contextually accurate, editable draft is produced without PII leakage.</w:t>
            </w:r>
          </w:p>
        </w:tc>
        <w:tc>
          <w:tcPr>
            <w:tcW w:w="2880" w:type="dxa"/>
          </w:tcPr>
          <w:p w14:paraId="67849357" w14:textId="77777777" w:rsidR="00765252" w:rsidRDefault="00000000">
            <w:r>
              <w:t>Agent edits &lt; 30% of tokens on average; zero PII exposure incidents.</w:t>
            </w:r>
          </w:p>
        </w:tc>
      </w:tr>
      <w:tr w:rsidR="00765252" w14:paraId="361076E0" w14:textId="77777777">
        <w:tc>
          <w:tcPr>
            <w:tcW w:w="2880" w:type="dxa"/>
          </w:tcPr>
          <w:p w14:paraId="22E965A7" w14:textId="77777777" w:rsidR="00765252" w:rsidRDefault="00000000">
            <w:r>
              <w:lastRenderedPageBreak/>
              <w:t>Ranking/Scoring</w:t>
            </w:r>
          </w:p>
        </w:tc>
        <w:tc>
          <w:tcPr>
            <w:tcW w:w="2880" w:type="dxa"/>
          </w:tcPr>
          <w:p w14:paraId="6EED806C" w14:textId="77777777" w:rsidR="00765252" w:rsidRDefault="00000000">
            <w:r>
              <w:t xml:space="preserve">Given a fixed dataset, </w:t>
            </w:r>
            <w:proofErr w:type="gramStart"/>
            <w:r>
              <w:t>When</w:t>
            </w:r>
            <w:proofErr w:type="gramEnd"/>
            <w:r>
              <w:t xml:space="preserve"> ranking executes, </w:t>
            </w:r>
            <w:proofErr w:type="gramStart"/>
            <w:r>
              <w:t>Then</w:t>
            </w:r>
            <w:proofErr w:type="gramEnd"/>
            <w:r>
              <w:t xml:space="preserve"> top‑N contains relevant properties per rubric.</w:t>
            </w:r>
          </w:p>
        </w:tc>
        <w:tc>
          <w:tcPr>
            <w:tcW w:w="2880" w:type="dxa"/>
          </w:tcPr>
          <w:p w14:paraId="28649763" w14:textId="77777777" w:rsidR="00765252" w:rsidRDefault="00000000">
            <w:r>
              <w:t>Click‑through rate +10% vs. baseline; time‑to‑first‑reply &lt; 24h.</w:t>
            </w:r>
          </w:p>
        </w:tc>
      </w:tr>
    </w:tbl>
    <w:p w14:paraId="30AD34E9" w14:textId="77777777" w:rsidR="00765252" w:rsidRDefault="00000000">
      <w:pPr>
        <w:pStyle w:val="Heading2"/>
      </w:pPr>
      <w:r>
        <w:t>5.6 Fallbacks and Graceful Degradation</w:t>
      </w:r>
    </w:p>
    <w:p w14:paraId="7FD397B2" w14:textId="77777777" w:rsidR="00765252" w:rsidRDefault="00000000">
      <w:r>
        <w:t>If any AI sub‑system fails or is disabled, the application defaults to deterministic behavior: standard keyword search and filter application, chronological sorting, and manual agent replies.</w:t>
      </w:r>
    </w:p>
    <w:p w14:paraId="736F8BAF" w14:textId="77777777" w:rsidR="00765252" w:rsidRDefault="00000000">
      <w:r>
        <w:br w:type="page"/>
      </w:r>
    </w:p>
    <w:p w14:paraId="194EBABA" w14:textId="77777777" w:rsidR="00765252" w:rsidRDefault="00000000">
      <w:pPr>
        <w:pStyle w:val="Heading1"/>
      </w:pPr>
      <w:r>
        <w:lastRenderedPageBreak/>
        <w:t>6. Platforms, Languages, and Tools (with Justification)</w:t>
      </w:r>
    </w:p>
    <w:p w14:paraId="7C5E38AD" w14:textId="77777777" w:rsidR="00765252" w:rsidRDefault="00000000">
      <w:r>
        <w:t>This section explains each selected technology and why it fits the project’s scope, skills, and constraints. It also clarifies the pivot from a static brochure site (A1) to a dynamic, database‑backed MVP (A2) based on client requirements (search, admin, enquiries).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07"/>
        <w:gridCol w:w="1851"/>
        <w:gridCol w:w="2556"/>
        <w:gridCol w:w="2126"/>
      </w:tblGrid>
      <w:tr w:rsidR="00765252" w14:paraId="76898A99" w14:textId="77777777">
        <w:tc>
          <w:tcPr>
            <w:tcW w:w="2160" w:type="dxa"/>
          </w:tcPr>
          <w:p w14:paraId="45B12D26" w14:textId="77777777" w:rsidR="00765252" w:rsidRDefault="00000000">
            <w:r>
              <w:t>Layer / Area</w:t>
            </w:r>
          </w:p>
        </w:tc>
        <w:tc>
          <w:tcPr>
            <w:tcW w:w="2160" w:type="dxa"/>
          </w:tcPr>
          <w:p w14:paraId="391DDEA6" w14:textId="77777777" w:rsidR="00765252" w:rsidRDefault="00000000">
            <w:r>
              <w:t>Choice</w:t>
            </w:r>
          </w:p>
        </w:tc>
        <w:tc>
          <w:tcPr>
            <w:tcW w:w="2160" w:type="dxa"/>
          </w:tcPr>
          <w:p w14:paraId="49F369F6" w14:textId="77777777" w:rsidR="00765252" w:rsidRDefault="00000000">
            <w:r>
              <w:t>Why this choice (justification)</w:t>
            </w:r>
          </w:p>
        </w:tc>
        <w:tc>
          <w:tcPr>
            <w:tcW w:w="2160" w:type="dxa"/>
          </w:tcPr>
          <w:p w14:paraId="1A34CC2D" w14:textId="77777777" w:rsidR="00765252" w:rsidRDefault="00000000">
            <w:r>
              <w:t>Alternatives (if constraints change)</w:t>
            </w:r>
          </w:p>
        </w:tc>
      </w:tr>
      <w:tr w:rsidR="00765252" w14:paraId="71644891" w14:textId="77777777">
        <w:tc>
          <w:tcPr>
            <w:tcW w:w="2160" w:type="dxa"/>
          </w:tcPr>
          <w:p w14:paraId="15970EE3" w14:textId="77777777" w:rsidR="00765252" w:rsidRDefault="00000000">
            <w:r>
              <w:t>Frontend UI</w:t>
            </w:r>
          </w:p>
        </w:tc>
        <w:tc>
          <w:tcPr>
            <w:tcW w:w="2160" w:type="dxa"/>
          </w:tcPr>
          <w:p w14:paraId="5F22E551" w14:textId="77777777" w:rsidR="00765252" w:rsidRDefault="00000000">
            <w:r>
              <w:t>Next.js (React) + Tailwind CSS</w:t>
            </w:r>
          </w:p>
        </w:tc>
        <w:tc>
          <w:tcPr>
            <w:tcW w:w="2160" w:type="dxa"/>
          </w:tcPr>
          <w:p w14:paraId="58C43FDF" w14:textId="77777777" w:rsidR="00765252" w:rsidRDefault="00000000">
            <w:r>
              <w:t>Component reusability, fast developer velocity, SSR/SSG options for SEO on listings pages, broad ecosystem; Tailwind for consistent design system.</w:t>
            </w:r>
          </w:p>
        </w:tc>
        <w:tc>
          <w:tcPr>
            <w:tcW w:w="2160" w:type="dxa"/>
          </w:tcPr>
          <w:p w14:paraId="7BD339FB" w14:textId="77777777" w:rsidR="00765252" w:rsidRDefault="00000000">
            <w:r>
              <w:t>Plain HTML/CSS/JS (simpler), Vue/</w:t>
            </w:r>
            <w:proofErr w:type="spellStart"/>
            <w:r>
              <w:t>Nuxt</w:t>
            </w:r>
            <w:proofErr w:type="spellEnd"/>
            <w:r>
              <w:t>, Angular</w:t>
            </w:r>
          </w:p>
        </w:tc>
      </w:tr>
      <w:tr w:rsidR="00765252" w14:paraId="1CFF021E" w14:textId="77777777">
        <w:tc>
          <w:tcPr>
            <w:tcW w:w="2160" w:type="dxa"/>
          </w:tcPr>
          <w:p w14:paraId="2F40E294" w14:textId="77777777" w:rsidR="00765252" w:rsidRDefault="00000000">
            <w:r>
              <w:t>Backend API</w:t>
            </w:r>
          </w:p>
        </w:tc>
        <w:tc>
          <w:tcPr>
            <w:tcW w:w="2160" w:type="dxa"/>
          </w:tcPr>
          <w:p w14:paraId="67412400" w14:textId="77777777" w:rsidR="00765252" w:rsidRDefault="00000000">
            <w:r>
              <w:t>Laravel 10 (PHP)</w:t>
            </w:r>
          </w:p>
        </w:tc>
        <w:tc>
          <w:tcPr>
            <w:tcW w:w="2160" w:type="dxa"/>
          </w:tcPr>
          <w:p w14:paraId="490F04D7" w14:textId="77777777" w:rsidR="00765252" w:rsidRDefault="00000000">
            <w:r>
              <w:t>Team familiarity; expressive routing/controllers; Eloquent ORM for fast CRUD; built‑in auth; mail/queue integration; ecosystem (</w:t>
            </w:r>
            <w:proofErr w:type="spellStart"/>
            <w:r>
              <w:t>spatie</w:t>
            </w:r>
            <w:proofErr w:type="spellEnd"/>
            <w:r>
              <w:t>/</w:t>
            </w:r>
            <w:proofErr w:type="spellStart"/>
            <w:r>
              <w:t>laravel</w:t>
            </w:r>
            <w:proofErr w:type="spellEnd"/>
            <w:r>
              <w:t>-permission) for RBAC.</w:t>
            </w:r>
          </w:p>
        </w:tc>
        <w:tc>
          <w:tcPr>
            <w:tcW w:w="2160" w:type="dxa"/>
          </w:tcPr>
          <w:p w14:paraId="60399B13" w14:textId="77777777" w:rsidR="00765252" w:rsidRDefault="00000000">
            <w:r>
              <w:t>Node.js (Express/</w:t>
            </w:r>
            <w:proofErr w:type="spellStart"/>
            <w:r>
              <w:t>NestJS</w:t>
            </w:r>
            <w:proofErr w:type="spellEnd"/>
            <w:r>
              <w:t>), Django (Python), Spring Boot (Java)</w:t>
            </w:r>
          </w:p>
        </w:tc>
      </w:tr>
      <w:tr w:rsidR="00765252" w14:paraId="51DB686F" w14:textId="77777777">
        <w:tc>
          <w:tcPr>
            <w:tcW w:w="2160" w:type="dxa"/>
          </w:tcPr>
          <w:p w14:paraId="7E01070C" w14:textId="77777777" w:rsidR="00765252" w:rsidRDefault="00000000">
            <w:r>
              <w:t>Auth &amp; RBAC</w:t>
            </w:r>
          </w:p>
        </w:tc>
        <w:tc>
          <w:tcPr>
            <w:tcW w:w="2160" w:type="dxa"/>
          </w:tcPr>
          <w:p w14:paraId="08784283" w14:textId="77777777" w:rsidR="00765252" w:rsidRDefault="00000000">
            <w:r>
              <w:t xml:space="preserve">Laravel Breeze/Fortify + </w:t>
            </w:r>
            <w:proofErr w:type="spellStart"/>
            <w:r>
              <w:t>spatie</w:t>
            </w:r>
            <w:proofErr w:type="spellEnd"/>
            <w:r>
              <w:t>/</w:t>
            </w:r>
            <w:proofErr w:type="spellStart"/>
            <w:r>
              <w:t>laravel</w:t>
            </w:r>
            <w:proofErr w:type="spellEnd"/>
            <w:r>
              <w:t>-permission</w:t>
            </w:r>
          </w:p>
        </w:tc>
        <w:tc>
          <w:tcPr>
            <w:tcW w:w="2160" w:type="dxa"/>
          </w:tcPr>
          <w:p w14:paraId="089C4554" w14:textId="77777777" w:rsidR="00765252" w:rsidRDefault="00000000">
            <w:r>
              <w:t>Rapid, standards‑aligned authentication; role/permission model aligns with ERD; reduces custom security code.</w:t>
            </w:r>
          </w:p>
        </w:tc>
        <w:tc>
          <w:tcPr>
            <w:tcW w:w="2160" w:type="dxa"/>
          </w:tcPr>
          <w:p w14:paraId="6E1C61A8" w14:textId="77777777" w:rsidR="00765252" w:rsidRDefault="00000000">
            <w:r>
              <w:t>Custom JWT in Node; Auth0 (hosted) if SSO needed</w:t>
            </w:r>
          </w:p>
        </w:tc>
      </w:tr>
      <w:tr w:rsidR="00765252" w14:paraId="7553F02A" w14:textId="77777777">
        <w:tc>
          <w:tcPr>
            <w:tcW w:w="2160" w:type="dxa"/>
          </w:tcPr>
          <w:p w14:paraId="694254A5" w14:textId="77777777" w:rsidR="00765252" w:rsidRDefault="00000000">
            <w:r>
              <w:t>Database</w:t>
            </w:r>
          </w:p>
        </w:tc>
        <w:tc>
          <w:tcPr>
            <w:tcW w:w="2160" w:type="dxa"/>
          </w:tcPr>
          <w:p w14:paraId="30B6347B" w14:textId="77777777" w:rsidR="00765252" w:rsidRDefault="00000000">
            <w:r>
              <w:t>MySQL 8</w:t>
            </w:r>
          </w:p>
        </w:tc>
        <w:tc>
          <w:tcPr>
            <w:tcW w:w="2160" w:type="dxa"/>
          </w:tcPr>
          <w:p w14:paraId="590813CC" w14:textId="77777777" w:rsidR="00765252" w:rsidRDefault="00000000">
            <w:r>
              <w:t>Relational integrity for listings/enquiries; team familiarity; easy hosting; query tooling.</w:t>
            </w:r>
          </w:p>
        </w:tc>
        <w:tc>
          <w:tcPr>
            <w:tcW w:w="2160" w:type="dxa"/>
          </w:tcPr>
          <w:p w14:paraId="25EC4D08" w14:textId="77777777" w:rsidR="00765252" w:rsidRDefault="00000000">
            <w:r>
              <w:t>PostgreSQL (advanced features), MariaDB</w:t>
            </w:r>
          </w:p>
        </w:tc>
      </w:tr>
      <w:tr w:rsidR="00765252" w14:paraId="242445C7" w14:textId="77777777">
        <w:tc>
          <w:tcPr>
            <w:tcW w:w="2160" w:type="dxa"/>
          </w:tcPr>
          <w:p w14:paraId="3031674E" w14:textId="77777777" w:rsidR="00765252" w:rsidRDefault="00000000">
            <w:r>
              <w:t>Email/Notifications</w:t>
            </w:r>
          </w:p>
        </w:tc>
        <w:tc>
          <w:tcPr>
            <w:tcW w:w="2160" w:type="dxa"/>
          </w:tcPr>
          <w:p w14:paraId="7254F253" w14:textId="77777777" w:rsidR="00765252" w:rsidRDefault="00000000">
            <w:proofErr w:type="spellStart"/>
            <w:r>
              <w:t>Mailgun</w:t>
            </w:r>
            <w:proofErr w:type="spellEnd"/>
            <w:r>
              <w:t xml:space="preserve"> (SMTP/API)</w:t>
            </w:r>
          </w:p>
        </w:tc>
        <w:tc>
          <w:tcPr>
            <w:tcW w:w="2160" w:type="dxa"/>
          </w:tcPr>
          <w:p w14:paraId="3FE155EF" w14:textId="77777777" w:rsidR="00765252" w:rsidRDefault="00000000">
            <w:r>
              <w:t>Reliable deliverability; easy Laravel integration; sandbox domains for UAT.</w:t>
            </w:r>
          </w:p>
        </w:tc>
        <w:tc>
          <w:tcPr>
            <w:tcW w:w="2160" w:type="dxa"/>
          </w:tcPr>
          <w:p w14:paraId="42AA8E5C" w14:textId="77777777" w:rsidR="00765252" w:rsidRDefault="00000000">
            <w:r>
              <w:t>AWS SES, SendGrid, Postmark</w:t>
            </w:r>
          </w:p>
        </w:tc>
      </w:tr>
      <w:tr w:rsidR="00765252" w14:paraId="1634B148" w14:textId="77777777">
        <w:tc>
          <w:tcPr>
            <w:tcW w:w="2160" w:type="dxa"/>
          </w:tcPr>
          <w:p w14:paraId="1E959B6B" w14:textId="77777777" w:rsidR="00765252" w:rsidRDefault="00000000">
            <w:r>
              <w:lastRenderedPageBreak/>
              <w:t>Maps/Geocoding</w:t>
            </w:r>
          </w:p>
        </w:tc>
        <w:tc>
          <w:tcPr>
            <w:tcW w:w="2160" w:type="dxa"/>
          </w:tcPr>
          <w:p w14:paraId="6C780D38" w14:textId="77777777" w:rsidR="00765252" w:rsidRDefault="00000000">
            <w:r>
              <w:t>Google Maps Platform</w:t>
            </w:r>
          </w:p>
        </w:tc>
        <w:tc>
          <w:tcPr>
            <w:tcW w:w="2160" w:type="dxa"/>
          </w:tcPr>
          <w:p w14:paraId="54A003C5" w14:textId="77777777" w:rsidR="00765252" w:rsidRDefault="00000000">
            <w:r>
              <w:t>Rich mapping and POI data; familiar to users; straight integration with frontend.</w:t>
            </w:r>
          </w:p>
        </w:tc>
        <w:tc>
          <w:tcPr>
            <w:tcW w:w="2160" w:type="dxa"/>
          </w:tcPr>
          <w:p w14:paraId="19BD8219" w14:textId="77777777" w:rsidR="00765252" w:rsidRDefault="00000000">
            <w:proofErr w:type="spellStart"/>
            <w:r>
              <w:t>Mapbox</w:t>
            </w:r>
            <w:proofErr w:type="spellEnd"/>
            <w:r>
              <w:t>, Leaflet + OSM</w:t>
            </w:r>
          </w:p>
        </w:tc>
      </w:tr>
      <w:tr w:rsidR="00765252" w14:paraId="04353080" w14:textId="77777777">
        <w:tc>
          <w:tcPr>
            <w:tcW w:w="2160" w:type="dxa"/>
          </w:tcPr>
          <w:p w14:paraId="7E81D378" w14:textId="77777777" w:rsidR="00765252" w:rsidRDefault="00000000">
            <w:r>
              <w:t>Object Storage (Images)</w:t>
            </w:r>
          </w:p>
        </w:tc>
        <w:tc>
          <w:tcPr>
            <w:tcW w:w="2160" w:type="dxa"/>
          </w:tcPr>
          <w:p w14:paraId="559AAB43" w14:textId="77777777" w:rsidR="00765252" w:rsidRDefault="00000000">
            <w:r>
              <w:t>S3‑compatible (AWS S3 / Wasabi) + CDN</w:t>
            </w:r>
          </w:p>
        </w:tc>
        <w:tc>
          <w:tcPr>
            <w:tcW w:w="2160" w:type="dxa"/>
          </w:tcPr>
          <w:p w14:paraId="29A90F2B" w14:textId="77777777" w:rsidR="00765252" w:rsidRDefault="00000000">
            <w:r>
              <w:t xml:space="preserve">Cost‑effective, scalable image hosting; CDN for performance; </w:t>
            </w:r>
            <w:proofErr w:type="spellStart"/>
            <w:r>
              <w:t>presigned</w:t>
            </w:r>
            <w:proofErr w:type="spellEnd"/>
            <w:r>
              <w:t xml:space="preserve"> uploads supported.</w:t>
            </w:r>
          </w:p>
        </w:tc>
        <w:tc>
          <w:tcPr>
            <w:tcW w:w="2160" w:type="dxa"/>
          </w:tcPr>
          <w:p w14:paraId="55B7B8B1" w14:textId="77777777" w:rsidR="00765252" w:rsidRDefault="00000000">
            <w:r>
              <w:t>Local storage (dev only), Cloudflare R2</w:t>
            </w:r>
          </w:p>
        </w:tc>
      </w:tr>
      <w:tr w:rsidR="00765252" w14:paraId="4B94B5E0" w14:textId="77777777">
        <w:tc>
          <w:tcPr>
            <w:tcW w:w="2160" w:type="dxa"/>
          </w:tcPr>
          <w:p w14:paraId="07925BF2" w14:textId="77777777" w:rsidR="00765252" w:rsidRDefault="00000000">
            <w:r>
              <w:t>Project Tracking</w:t>
            </w:r>
          </w:p>
        </w:tc>
        <w:tc>
          <w:tcPr>
            <w:tcW w:w="2160" w:type="dxa"/>
          </w:tcPr>
          <w:p w14:paraId="14DE044B" w14:textId="77777777" w:rsidR="00765252" w:rsidRDefault="00000000">
            <w:proofErr w:type="spellStart"/>
            <w:r>
              <w:t>ClickUp</w:t>
            </w:r>
            <w:proofErr w:type="spellEnd"/>
            <w:r>
              <w:t xml:space="preserve"> (Kanban + Docs)</w:t>
            </w:r>
          </w:p>
        </w:tc>
        <w:tc>
          <w:tcPr>
            <w:tcW w:w="2160" w:type="dxa"/>
          </w:tcPr>
          <w:p w14:paraId="24577FA0" w14:textId="77777777" w:rsidR="00765252" w:rsidRDefault="00000000">
            <w:r>
              <w:t>Simple board + statuses; assignees/dates; easy evidence via screenshots.</w:t>
            </w:r>
          </w:p>
        </w:tc>
        <w:tc>
          <w:tcPr>
            <w:tcW w:w="2160" w:type="dxa"/>
          </w:tcPr>
          <w:p w14:paraId="4BC7D073" w14:textId="77777777" w:rsidR="00765252" w:rsidRDefault="00000000">
            <w:r>
              <w:t>Jira (more enterprise), Trello</w:t>
            </w:r>
          </w:p>
        </w:tc>
      </w:tr>
      <w:tr w:rsidR="00765252" w14:paraId="0DAC06FB" w14:textId="77777777">
        <w:tc>
          <w:tcPr>
            <w:tcW w:w="2160" w:type="dxa"/>
          </w:tcPr>
          <w:p w14:paraId="23123402" w14:textId="77777777" w:rsidR="00765252" w:rsidRDefault="00000000">
            <w:r>
              <w:t>Version Control</w:t>
            </w:r>
          </w:p>
        </w:tc>
        <w:tc>
          <w:tcPr>
            <w:tcW w:w="2160" w:type="dxa"/>
          </w:tcPr>
          <w:p w14:paraId="0C61FE35" w14:textId="77777777" w:rsidR="00765252" w:rsidRDefault="00000000">
            <w:r>
              <w:t>GitHub</w:t>
            </w:r>
          </w:p>
        </w:tc>
        <w:tc>
          <w:tcPr>
            <w:tcW w:w="2160" w:type="dxa"/>
          </w:tcPr>
          <w:p w14:paraId="2661E3B0" w14:textId="77777777" w:rsidR="00765252" w:rsidRDefault="00000000">
            <w:r>
              <w:t>Branching/PRs/reviews; actions for CI later; easy collaboration and evidence screenshots.</w:t>
            </w:r>
          </w:p>
        </w:tc>
        <w:tc>
          <w:tcPr>
            <w:tcW w:w="2160" w:type="dxa"/>
          </w:tcPr>
          <w:p w14:paraId="1468A5C4" w14:textId="77777777" w:rsidR="00765252" w:rsidRDefault="00000000">
            <w:r>
              <w:t>GitLab, Bitbucket</w:t>
            </w:r>
          </w:p>
        </w:tc>
      </w:tr>
      <w:tr w:rsidR="00765252" w14:paraId="7826A4F9" w14:textId="77777777">
        <w:tc>
          <w:tcPr>
            <w:tcW w:w="2160" w:type="dxa"/>
          </w:tcPr>
          <w:p w14:paraId="1B947632" w14:textId="77777777" w:rsidR="00765252" w:rsidRDefault="00000000">
            <w:r>
              <w:t>Testing/Tools</w:t>
            </w:r>
          </w:p>
        </w:tc>
        <w:tc>
          <w:tcPr>
            <w:tcW w:w="2160" w:type="dxa"/>
          </w:tcPr>
          <w:p w14:paraId="298719AF" w14:textId="77777777" w:rsidR="00765252" w:rsidRDefault="00000000">
            <w:r>
              <w:t xml:space="preserve">Postman (API), Browser </w:t>
            </w:r>
            <w:proofErr w:type="spellStart"/>
            <w:r>
              <w:t>DevTools</w:t>
            </w:r>
            <w:proofErr w:type="spellEnd"/>
            <w:r>
              <w:t xml:space="preserve">, </w:t>
            </w:r>
            <w:proofErr w:type="spellStart"/>
            <w:r>
              <w:t>phpunit</w:t>
            </w:r>
            <w:proofErr w:type="spellEnd"/>
            <w:r>
              <w:t xml:space="preserve"> (unit), manual UAT</w:t>
            </w:r>
          </w:p>
        </w:tc>
        <w:tc>
          <w:tcPr>
            <w:tcW w:w="2160" w:type="dxa"/>
          </w:tcPr>
          <w:p w14:paraId="3EF106EC" w14:textId="77777777" w:rsidR="00765252" w:rsidRDefault="00000000">
            <w:r>
              <w:t>Covers API checks, UI validation, regression; aligns with A2’s emphasis on UAT evidence.</w:t>
            </w:r>
          </w:p>
        </w:tc>
        <w:tc>
          <w:tcPr>
            <w:tcW w:w="2160" w:type="dxa"/>
          </w:tcPr>
          <w:p w14:paraId="3FA355FD" w14:textId="77777777" w:rsidR="00765252" w:rsidRDefault="00000000">
            <w:r>
              <w:t>Cypress/Playwright (later automation)</w:t>
            </w:r>
          </w:p>
        </w:tc>
      </w:tr>
    </w:tbl>
    <w:p w14:paraId="7D93CB08" w14:textId="77777777" w:rsidR="00765252" w:rsidRDefault="00000000">
      <w:r>
        <w:t>Pivot note: The client requested searchable listings and an admin area; therefore, a dynamic backend with database was chosen for A2 to meet real requirements.</w:t>
      </w:r>
    </w:p>
    <w:p w14:paraId="29E0E55F" w14:textId="77777777" w:rsidR="00765252" w:rsidRDefault="00000000">
      <w:r>
        <w:br w:type="page"/>
      </w:r>
    </w:p>
    <w:p w14:paraId="33CC43E8" w14:textId="77777777" w:rsidR="00765252" w:rsidRDefault="00000000">
      <w:pPr>
        <w:pStyle w:val="Heading1"/>
      </w:pPr>
      <w:r>
        <w:lastRenderedPageBreak/>
        <w:t>7. Test Plan &amp; User Acceptance Testing (UAT)</w:t>
      </w:r>
    </w:p>
    <w:p w14:paraId="3E55DF51" w14:textId="77777777" w:rsidR="00765252" w:rsidRDefault="00000000">
      <w:pPr>
        <w:pStyle w:val="Heading2"/>
      </w:pPr>
      <w:r>
        <w:t>7.1 Objectives &amp; Scope</w:t>
      </w:r>
    </w:p>
    <w:p w14:paraId="7F64FD90" w14:textId="77777777" w:rsidR="00765252" w:rsidRDefault="00000000">
      <w:r>
        <w:t>Validate that the MVP meets functional requirements (search, details, enquiry), data validation rules, business logic (publish/unpublish, role‑based access), and basic non‑functionals (responsiveness, accessibility checks, performance smoke).</w:t>
      </w:r>
    </w:p>
    <w:p w14:paraId="60608707" w14:textId="77777777" w:rsidR="00765252" w:rsidRDefault="00000000">
      <w:pPr>
        <w:pStyle w:val="Heading2"/>
      </w:pPr>
      <w:r>
        <w:t>7.2 Test Types &amp; Approach</w:t>
      </w:r>
    </w:p>
    <w:p w14:paraId="72291233" w14:textId="77777777" w:rsidR="00765252" w:rsidRDefault="00000000">
      <w:r>
        <w:t>• Functional/UI: filters, navigation, forms, CRUD flows.</w:t>
      </w:r>
    </w:p>
    <w:p w14:paraId="2CAC15A1" w14:textId="77777777" w:rsidR="00765252" w:rsidRDefault="00000000">
      <w:r>
        <w:t>• Data validation: required fields, formats, ranges; clear error messages.</w:t>
      </w:r>
    </w:p>
    <w:p w14:paraId="60C698EE" w14:textId="77777777" w:rsidR="00765252" w:rsidRDefault="00000000">
      <w:r>
        <w:t>• Business logic: listing status workflow; role permissions (Admin/Agent/Buyer).</w:t>
      </w:r>
    </w:p>
    <w:p w14:paraId="3DE5BB54" w14:textId="77777777" w:rsidR="00765252" w:rsidRDefault="00000000">
      <w:r>
        <w:t>• Compatibility/responsiveness: modern desktop + mobile widths (≥ 360px).</w:t>
      </w:r>
    </w:p>
    <w:p w14:paraId="31504954" w14:textId="77777777" w:rsidR="00765252" w:rsidRDefault="00000000">
      <w:r>
        <w:t>• Accessibility (basic): keyboard focus, alt text for images, labels for form fields.</w:t>
      </w:r>
    </w:p>
    <w:p w14:paraId="7019DDC0" w14:textId="77777777" w:rsidR="00765252" w:rsidRDefault="00000000">
      <w:r>
        <w:t xml:space="preserve">• Performance (smoke): listings pages paginate; images </w:t>
      </w:r>
      <w:proofErr w:type="spellStart"/>
      <w:r>
        <w:t>optimised</w:t>
      </w:r>
      <w:proofErr w:type="spellEnd"/>
      <w:r>
        <w:t>; LCP target &lt; 3s on staging.</w:t>
      </w:r>
    </w:p>
    <w:p w14:paraId="2B5CFE78" w14:textId="77777777" w:rsidR="00765252" w:rsidRDefault="00000000">
      <w:r>
        <w:t>• Security (basic): auth protection on dashboards; server‑side validation; no sensitive data in client logs.</w:t>
      </w:r>
    </w:p>
    <w:p w14:paraId="299B14D7" w14:textId="77777777" w:rsidR="00765252" w:rsidRDefault="00000000">
      <w:pPr>
        <w:pStyle w:val="Heading2"/>
      </w:pPr>
      <w:r>
        <w:t>7.3 Roles &amp; Responsibilities</w:t>
      </w:r>
    </w:p>
    <w:p w14:paraId="3D7B4E61" w14:textId="77777777" w:rsidR="00765252" w:rsidRDefault="00000000">
      <w:r>
        <w:t>• QA Lead (Student A): plans UAT, writes cases, tracks defects, coordinates re‑tests.</w:t>
      </w:r>
    </w:p>
    <w:p w14:paraId="3E7AA3A6" w14:textId="77777777" w:rsidR="00765252" w:rsidRDefault="00000000">
      <w:r>
        <w:t>• Product Rep / Client (Agent role): validates agent workflows and content accuracy.</w:t>
      </w:r>
    </w:p>
    <w:p w14:paraId="01E4EAEE" w14:textId="77777777" w:rsidR="00765252" w:rsidRDefault="00000000">
      <w:r>
        <w:t>• Admin (Student B): validates admin features (users/roles, master data).</w:t>
      </w:r>
    </w:p>
    <w:p w14:paraId="461554D9" w14:textId="77777777" w:rsidR="00765252" w:rsidRDefault="00000000">
      <w:r>
        <w:t>• Developers (Team): bug triage/fixes; provide testable builds on staging.</w:t>
      </w:r>
    </w:p>
    <w:p w14:paraId="3B64DF01" w14:textId="77777777" w:rsidR="00765252" w:rsidRDefault="00000000">
      <w:r>
        <w:t>• PM (Student C): schedule, scope, sign‑off coordination.</w:t>
      </w:r>
    </w:p>
    <w:p w14:paraId="27CBEF7F" w14:textId="77777777" w:rsidR="00765252" w:rsidRDefault="00000000">
      <w:pPr>
        <w:pStyle w:val="Heading2"/>
      </w:pPr>
      <w:r>
        <w:t>7.4 Environments &amp; Test Data</w:t>
      </w:r>
    </w:p>
    <w:p w14:paraId="55AFB593" w14:textId="77777777" w:rsidR="00765252" w:rsidRDefault="00000000">
      <w:r>
        <w:t>Environments: DEV (feature branches), STAGING (UAT build). Test accounts: Admin, Agent; sample listings with varied amenities; fake buyer data (non‑PII). Mail in sandbox mode. Maps with test keys.</w:t>
      </w:r>
    </w:p>
    <w:p w14:paraId="50D5AB75" w14:textId="77777777" w:rsidR="00765252" w:rsidRDefault="00000000">
      <w:pPr>
        <w:pStyle w:val="Heading2"/>
      </w:pPr>
      <w:r>
        <w:t>7.5 Entry / Exit Criteria</w:t>
      </w:r>
    </w:p>
    <w:p w14:paraId="301F864A" w14:textId="77777777" w:rsidR="00765252" w:rsidRDefault="00000000">
      <w:r>
        <w:t>Entry: features complete on staging; smoke tests pass; seed data loaded; access provided to UAT users.</w:t>
      </w:r>
    </w:p>
    <w:p w14:paraId="446F961B" w14:textId="77777777" w:rsidR="00765252" w:rsidRDefault="00000000">
      <w:r>
        <w:t>Exit: all Must‑Have stories pass UAT; no open High/Critical defects; agreed Known Issues list documented.</w:t>
      </w:r>
    </w:p>
    <w:p w14:paraId="07DE5FC1" w14:textId="77777777" w:rsidR="00765252" w:rsidRDefault="00000000">
      <w:pPr>
        <w:pStyle w:val="Heading2"/>
      </w:pPr>
      <w:r>
        <w:lastRenderedPageBreak/>
        <w:t>7.6 Schedule (Who / When / How)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765252" w14:paraId="11C0F071" w14:textId="77777777">
        <w:tc>
          <w:tcPr>
            <w:tcW w:w="2160" w:type="dxa"/>
          </w:tcPr>
          <w:p w14:paraId="790C2FB3" w14:textId="77777777" w:rsidR="00765252" w:rsidRDefault="00000000">
            <w:r>
              <w:t>When</w:t>
            </w:r>
          </w:p>
        </w:tc>
        <w:tc>
          <w:tcPr>
            <w:tcW w:w="2160" w:type="dxa"/>
          </w:tcPr>
          <w:p w14:paraId="638ED5E5" w14:textId="77777777" w:rsidR="00765252" w:rsidRDefault="00000000">
            <w:r>
              <w:t>Who</w:t>
            </w:r>
          </w:p>
        </w:tc>
        <w:tc>
          <w:tcPr>
            <w:tcW w:w="2160" w:type="dxa"/>
          </w:tcPr>
          <w:p w14:paraId="79B0935F" w14:textId="77777777" w:rsidR="00765252" w:rsidRDefault="00000000">
            <w:r>
              <w:t>What</w:t>
            </w:r>
          </w:p>
        </w:tc>
        <w:tc>
          <w:tcPr>
            <w:tcW w:w="2160" w:type="dxa"/>
          </w:tcPr>
          <w:p w14:paraId="061293E8" w14:textId="77777777" w:rsidR="00765252" w:rsidRDefault="00000000">
            <w:r>
              <w:t>How/Tools</w:t>
            </w:r>
          </w:p>
        </w:tc>
      </w:tr>
      <w:tr w:rsidR="00765252" w14:paraId="58A25486" w14:textId="77777777">
        <w:tc>
          <w:tcPr>
            <w:tcW w:w="2160" w:type="dxa"/>
          </w:tcPr>
          <w:p w14:paraId="31D4EBA1" w14:textId="77777777" w:rsidR="00765252" w:rsidRDefault="00000000">
            <w:r>
              <w:t>Day 1</w:t>
            </w:r>
          </w:p>
        </w:tc>
        <w:tc>
          <w:tcPr>
            <w:tcW w:w="2160" w:type="dxa"/>
          </w:tcPr>
          <w:p w14:paraId="50604B64" w14:textId="77777777" w:rsidR="00765252" w:rsidRDefault="00000000">
            <w:r>
              <w:t>QA Lead + Dev</w:t>
            </w:r>
          </w:p>
        </w:tc>
        <w:tc>
          <w:tcPr>
            <w:tcW w:w="2160" w:type="dxa"/>
          </w:tcPr>
          <w:p w14:paraId="1939153F" w14:textId="77777777" w:rsidR="00765252" w:rsidRDefault="00000000">
            <w:r>
              <w:t>Prepare UAT build &amp; data; sanity checks</w:t>
            </w:r>
          </w:p>
        </w:tc>
        <w:tc>
          <w:tcPr>
            <w:tcW w:w="2160" w:type="dxa"/>
          </w:tcPr>
          <w:p w14:paraId="3DF0C42A" w14:textId="77777777" w:rsidR="00765252" w:rsidRDefault="00000000">
            <w:r>
              <w:t>GitHub Actions (optional), seed scripts</w:t>
            </w:r>
          </w:p>
        </w:tc>
      </w:tr>
      <w:tr w:rsidR="00765252" w14:paraId="4CB9BBBA" w14:textId="77777777">
        <w:tc>
          <w:tcPr>
            <w:tcW w:w="2160" w:type="dxa"/>
          </w:tcPr>
          <w:p w14:paraId="66918DA4" w14:textId="77777777" w:rsidR="00765252" w:rsidRDefault="00000000">
            <w:r>
              <w:t>Day 2</w:t>
            </w:r>
          </w:p>
        </w:tc>
        <w:tc>
          <w:tcPr>
            <w:tcW w:w="2160" w:type="dxa"/>
          </w:tcPr>
          <w:p w14:paraId="78F3BB2B" w14:textId="77777777" w:rsidR="00765252" w:rsidRDefault="00000000">
            <w:r>
              <w:t>QA Lead</w:t>
            </w:r>
          </w:p>
        </w:tc>
        <w:tc>
          <w:tcPr>
            <w:tcW w:w="2160" w:type="dxa"/>
          </w:tcPr>
          <w:p w14:paraId="396064B8" w14:textId="77777777" w:rsidR="00765252" w:rsidRDefault="00000000">
            <w:r>
              <w:t>Run functional + validation tests</w:t>
            </w:r>
          </w:p>
        </w:tc>
        <w:tc>
          <w:tcPr>
            <w:tcW w:w="2160" w:type="dxa"/>
          </w:tcPr>
          <w:p w14:paraId="4204C9AD" w14:textId="77777777" w:rsidR="00765252" w:rsidRDefault="00000000">
            <w:r>
              <w:t xml:space="preserve">Manual, Browser </w:t>
            </w:r>
            <w:proofErr w:type="spellStart"/>
            <w:r>
              <w:t>DevTools</w:t>
            </w:r>
            <w:proofErr w:type="spellEnd"/>
          </w:p>
        </w:tc>
      </w:tr>
      <w:tr w:rsidR="00765252" w14:paraId="3B7D1BDF" w14:textId="77777777">
        <w:tc>
          <w:tcPr>
            <w:tcW w:w="2160" w:type="dxa"/>
          </w:tcPr>
          <w:p w14:paraId="0C63AC29" w14:textId="77777777" w:rsidR="00765252" w:rsidRDefault="00000000">
            <w:r>
              <w:t>Day 3</w:t>
            </w:r>
          </w:p>
        </w:tc>
        <w:tc>
          <w:tcPr>
            <w:tcW w:w="2160" w:type="dxa"/>
          </w:tcPr>
          <w:p w14:paraId="66D04F59" w14:textId="77777777" w:rsidR="00765252" w:rsidRDefault="00000000">
            <w:r>
              <w:t>Agent (client)</w:t>
            </w:r>
          </w:p>
        </w:tc>
        <w:tc>
          <w:tcPr>
            <w:tcW w:w="2160" w:type="dxa"/>
          </w:tcPr>
          <w:p w14:paraId="6080FAD9" w14:textId="77777777" w:rsidR="00765252" w:rsidRDefault="00000000">
            <w:r>
              <w:t>Agent dashboard flows, enquiries</w:t>
            </w:r>
          </w:p>
        </w:tc>
        <w:tc>
          <w:tcPr>
            <w:tcW w:w="2160" w:type="dxa"/>
          </w:tcPr>
          <w:p w14:paraId="4F2437CA" w14:textId="77777777" w:rsidR="00765252" w:rsidRDefault="00000000">
            <w:r>
              <w:t>Manual, guided script</w:t>
            </w:r>
          </w:p>
        </w:tc>
      </w:tr>
      <w:tr w:rsidR="00765252" w14:paraId="53F6D7B7" w14:textId="77777777">
        <w:tc>
          <w:tcPr>
            <w:tcW w:w="2160" w:type="dxa"/>
          </w:tcPr>
          <w:p w14:paraId="49A30B89" w14:textId="77777777" w:rsidR="00765252" w:rsidRDefault="00000000">
            <w:r>
              <w:t>Day 4</w:t>
            </w:r>
          </w:p>
        </w:tc>
        <w:tc>
          <w:tcPr>
            <w:tcW w:w="2160" w:type="dxa"/>
          </w:tcPr>
          <w:p w14:paraId="0EFE523A" w14:textId="77777777" w:rsidR="00765252" w:rsidRDefault="00000000">
            <w:r>
              <w:t>Admin</w:t>
            </w:r>
          </w:p>
        </w:tc>
        <w:tc>
          <w:tcPr>
            <w:tcW w:w="2160" w:type="dxa"/>
          </w:tcPr>
          <w:p w14:paraId="4DA52B2C" w14:textId="77777777" w:rsidR="00765252" w:rsidRDefault="00000000">
            <w:r>
              <w:t>Users &amp; roles, master data</w:t>
            </w:r>
          </w:p>
        </w:tc>
        <w:tc>
          <w:tcPr>
            <w:tcW w:w="2160" w:type="dxa"/>
          </w:tcPr>
          <w:p w14:paraId="5476285A" w14:textId="77777777" w:rsidR="00765252" w:rsidRDefault="00000000">
            <w:r>
              <w:t>Manual</w:t>
            </w:r>
          </w:p>
        </w:tc>
      </w:tr>
      <w:tr w:rsidR="00765252" w14:paraId="3218CD5B" w14:textId="77777777">
        <w:tc>
          <w:tcPr>
            <w:tcW w:w="2160" w:type="dxa"/>
          </w:tcPr>
          <w:p w14:paraId="3FBE6B36" w14:textId="77777777" w:rsidR="00765252" w:rsidRDefault="00000000">
            <w:r>
              <w:t>Day 5</w:t>
            </w:r>
          </w:p>
        </w:tc>
        <w:tc>
          <w:tcPr>
            <w:tcW w:w="2160" w:type="dxa"/>
          </w:tcPr>
          <w:p w14:paraId="0723C765" w14:textId="77777777" w:rsidR="00765252" w:rsidRDefault="00000000">
            <w:r>
              <w:t>QA Lead</w:t>
            </w:r>
          </w:p>
        </w:tc>
        <w:tc>
          <w:tcPr>
            <w:tcW w:w="2160" w:type="dxa"/>
          </w:tcPr>
          <w:p w14:paraId="02A519D4" w14:textId="77777777" w:rsidR="00765252" w:rsidRDefault="00000000">
            <w:r>
              <w:t>Regression on fixes; performance smoke</w:t>
            </w:r>
          </w:p>
        </w:tc>
        <w:tc>
          <w:tcPr>
            <w:tcW w:w="2160" w:type="dxa"/>
          </w:tcPr>
          <w:p w14:paraId="12DC8CF8" w14:textId="77777777" w:rsidR="00765252" w:rsidRDefault="00000000">
            <w:r>
              <w:t>Manual + Lighthouse</w:t>
            </w:r>
          </w:p>
        </w:tc>
      </w:tr>
    </w:tbl>
    <w:p w14:paraId="7C8ADC92" w14:textId="77777777" w:rsidR="00765252" w:rsidRDefault="00000000">
      <w:pPr>
        <w:pStyle w:val="Heading2"/>
      </w:pPr>
      <w:r>
        <w:t>7.7 Defect Reporting &amp; Triage</w:t>
      </w:r>
    </w:p>
    <w:p w14:paraId="763CB5F0" w14:textId="77777777" w:rsidR="00765252" w:rsidRDefault="00000000">
      <w:r>
        <w:t xml:space="preserve">Log defects in GitHub Issues (title, steps, expected vs actual, screenshots). Link </w:t>
      </w:r>
      <w:proofErr w:type="spellStart"/>
      <w:r>
        <w:t>ClickUp</w:t>
      </w:r>
      <w:proofErr w:type="spellEnd"/>
      <w:r>
        <w:t xml:space="preserve"> task to the GitHub issue. Triage daily: Critical/High fixed before sign‑off; Medium/Low scheduled.</w:t>
      </w:r>
    </w:p>
    <w:p w14:paraId="121C9D6B" w14:textId="77777777" w:rsidR="00765252" w:rsidRDefault="00000000">
      <w:pPr>
        <w:pStyle w:val="Heading2"/>
      </w:pPr>
      <w:r>
        <w:t>7.8 UAT Test Cases (Representative Set)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25"/>
        <w:gridCol w:w="930"/>
        <w:gridCol w:w="571"/>
        <w:gridCol w:w="1223"/>
        <w:gridCol w:w="912"/>
        <w:gridCol w:w="1313"/>
        <w:gridCol w:w="1149"/>
        <w:gridCol w:w="574"/>
        <w:gridCol w:w="528"/>
        <w:gridCol w:w="815"/>
      </w:tblGrid>
      <w:tr w:rsidR="00765252" w14:paraId="143DF4CD" w14:textId="77777777">
        <w:tc>
          <w:tcPr>
            <w:tcW w:w="864" w:type="dxa"/>
          </w:tcPr>
          <w:p w14:paraId="6ECFD4A1" w14:textId="77777777" w:rsidR="00765252" w:rsidRDefault="00000000">
            <w:r>
              <w:t>ID</w:t>
            </w:r>
          </w:p>
        </w:tc>
        <w:tc>
          <w:tcPr>
            <w:tcW w:w="864" w:type="dxa"/>
          </w:tcPr>
          <w:p w14:paraId="361D1E9F" w14:textId="77777777" w:rsidR="00765252" w:rsidRDefault="00000000">
            <w:r>
              <w:t>Title</w:t>
            </w:r>
          </w:p>
        </w:tc>
        <w:tc>
          <w:tcPr>
            <w:tcW w:w="864" w:type="dxa"/>
          </w:tcPr>
          <w:p w14:paraId="162C9673" w14:textId="77777777" w:rsidR="00765252" w:rsidRDefault="00000000">
            <w:r>
              <w:t>Actor</w:t>
            </w:r>
          </w:p>
        </w:tc>
        <w:tc>
          <w:tcPr>
            <w:tcW w:w="864" w:type="dxa"/>
          </w:tcPr>
          <w:p w14:paraId="479487B4" w14:textId="77777777" w:rsidR="00765252" w:rsidRDefault="00000000">
            <w:r>
              <w:t>Preconditions</w:t>
            </w:r>
          </w:p>
        </w:tc>
        <w:tc>
          <w:tcPr>
            <w:tcW w:w="864" w:type="dxa"/>
          </w:tcPr>
          <w:p w14:paraId="2826DAA3" w14:textId="77777777" w:rsidR="00765252" w:rsidRDefault="00000000">
            <w:r>
              <w:t>Steps</w:t>
            </w:r>
          </w:p>
        </w:tc>
        <w:tc>
          <w:tcPr>
            <w:tcW w:w="864" w:type="dxa"/>
          </w:tcPr>
          <w:p w14:paraId="759E554F" w14:textId="77777777" w:rsidR="00765252" w:rsidRDefault="00000000">
            <w:r>
              <w:t>Test Data</w:t>
            </w:r>
          </w:p>
        </w:tc>
        <w:tc>
          <w:tcPr>
            <w:tcW w:w="864" w:type="dxa"/>
          </w:tcPr>
          <w:p w14:paraId="563BBD72" w14:textId="77777777" w:rsidR="00765252" w:rsidRDefault="00000000">
            <w:r>
              <w:t>Expected Result</w:t>
            </w:r>
          </w:p>
        </w:tc>
        <w:tc>
          <w:tcPr>
            <w:tcW w:w="864" w:type="dxa"/>
          </w:tcPr>
          <w:p w14:paraId="4CDFA118" w14:textId="77777777" w:rsidR="00765252" w:rsidRDefault="00000000">
            <w:r>
              <w:t>Owner</w:t>
            </w:r>
          </w:p>
        </w:tc>
        <w:tc>
          <w:tcPr>
            <w:tcW w:w="864" w:type="dxa"/>
          </w:tcPr>
          <w:p w14:paraId="3A33F806" w14:textId="77777777" w:rsidR="00765252" w:rsidRDefault="00000000">
            <w:r>
              <w:t>When</w:t>
            </w:r>
          </w:p>
        </w:tc>
        <w:tc>
          <w:tcPr>
            <w:tcW w:w="864" w:type="dxa"/>
          </w:tcPr>
          <w:p w14:paraId="76BEE401" w14:textId="77777777" w:rsidR="00765252" w:rsidRDefault="00000000">
            <w:r>
              <w:t>How/Tools</w:t>
            </w:r>
          </w:p>
        </w:tc>
      </w:tr>
      <w:tr w:rsidR="00765252" w14:paraId="368D07E1" w14:textId="77777777">
        <w:tc>
          <w:tcPr>
            <w:tcW w:w="864" w:type="dxa"/>
          </w:tcPr>
          <w:p w14:paraId="27E5084F" w14:textId="77777777" w:rsidR="00765252" w:rsidRDefault="00000000">
            <w:r>
              <w:t>UAT‑01</w:t>
            </w:r>
          </w:p>
        </w:tc>
        <w:tc>
          <w:tcPr>
            <w:tcW w:w="864" w:type="dxa"/>
          </w:tcPr>
          <w:p w14:paraId="187C7C25" w14:textId="77777777" w:rsidR="00765252" w:rsidRDefault="00000000">
            <w:r>
              <w:t xml:space="preserve">Filter listings by </w:t>
            </w:r>
            <w:proofErr w:type="spellStart"/>
            <w:r>
              <w:t>suburb+price</w:t>
            </w:r>
            <w:proofErr w:type="spellEnd"/>
          </w:p>
        </w:tc>
        <w:tc>
          <w:tcPr>
            <w:tcW w:w="864" w:type="dxa"/>
          </w:tcPr>
          <w:p w14:paraId="7AB348D1" w14:textId="77777777" w:rsidR="00765252" w:rsidRDefault="00000000">
            <w:r>
              <w:t>Visitor</w:t>
            </w:r>
          </w:p>
        </w:tc>
        <w:tc>
          <w:tcPr>
            <w:tcW w:w="864" w:type="dxa"/>
          </w:tcPr>
          <w:p w14:paraId="4AFD6EAA" w14:textId="77777777" w:rsidR="00765252" w:rsidRDefault="00000000">
            <w:r>
              <w:t>Listings exist across suburbs and prices</w:t>
            </w:r>
          </w:p>
        </w:tc>
        <w:tc>
          <w:tcPr>
            <w:tcW w:w="864" w:type="dxa"/>
          </w:tcPr>
          <w:p w14:paraId="778B4972" w14:textId="77777777" w:rsidR="00765252" w:rsidRDefault="00000000">
            <w:r>
              <w:t xml:space="preserve">1) Open </w:t>
            </w:r>
            <w:proofErr w:type="gramStart"/>
            <w:r>
              <w:t>Listings  2</w:t>
            </w:r>
            <w:proofErr w:type="gramEnd"/>
            <w:r>
              <w:t>) Select '</w:t>
            </w:r>
            <w:proofErr w:type="spellStart"/>
            <w:r>
              <w:t>Tarneit</w:t>
            </w:r>
            <w:proofErr w:type="spellEnd"/>
            <w:proofErr w:type="gramStart"/>
            <w:r>
              <w:t>'  3</w:t>
            </w:r>
            <w:proofErr w:type="gramEnd"/>
            <w:r>
              <w:t>) Set price &lt; $700</w:t>
            </w:r>
            <w:proofErr w:type="gramStart"/>
            <w:r>
              <w:t>k  4</w:t>
            </w:r>
            <w:proofErr w:type="gramEnd"/>
            <w:r>
              <w:t>) Apply</w:t>
            </w:r>
          </w:p>
        </w:tc>
        <w:tc>
          <w:tcPr>
            <w:tcW w:w="864" w:type="dxa"/>
          </w:tcPr>
          <w:p w14:paraId="358D8483" w14:textId="77777777" w:rsidR="00765252" w:rsidRDefault="00000000">
            <w:r>
              <w:t xml:space="preserve">Suburb: </w:t>
            </w:r>
            <w:proofErr w:type="spellStart"/>
            <w:r>
              <w:t>Tarneit</w:t>
            </w:r>
            <w:proofErr w:type="spellEnd"/>
            <w:r>
              <w:t>; Price &lt; 700k</w:t>
            </w:r>
          </w:p>
        </w:tc>
        <w:tc>
          <w:tcPr>
            <w:tcW w:w="864" w:type="dxa"/>
          </w:tcPr>
          <w:p w14:paraId="11217739" w14:textId="77777777" w:rsidR="00765252" w:rsidRDefault="00000000">
            <w:r>
              <w:t xml:space="preserve">Results show only </w:t>
            </w:r>
            <w:proofErr w:type="spellStart"/>
            <w:r>
              <w:t>Tarneit</w:t>
            </w:r>
            <w:proofErr w:type="spellEnd"/>
            <w:r>
              <w:t xml:space="preserve"> under $700k; count updates; pagination intact</w:t>
            </w:r>
          </w:p>
        </w:tc>
        <w:tc>
          <w:tcPr>
            <w:tcW w:w="864" w:type="dxa"/>
          </w:tcPr>
          <w:p w14:paraId="4BE7932F" w14:textId="77777777" w:rsidR="00765252" w:rsidRDefault="00000000">
            <w:r>
              <w:t>QA Lead</w:t>
            </w:r>
          </w:p>
        </w:tc>
        <w:tc>
          <w:tcPr>
            <w:tcW w:w="864" w:type="dxa"/>
          </w:tcPr>
          <w:p w14:paraId="0E0644E0" w14:textId="77777777" w:rsidR="00765252" w:rsidRDefault="00000000">
            <w:r>
              <w:t>Day 2</w:t>
            </w:r>
          </w:p>
        </w:tc>
        <w:tc>
          <w:tcPr>
            <w:tcW w:w="864" w:type="dxa"/>
          </w:tcPr>
          <w:p w14:paraId="218CEDD7" w14:textId="77777777" w:rsidR="00765252" w:rsidRDefault="00000000">
            <w:r>
              <w:t>Manual UI</w:t>
            </w:r>
          </w:p>
        </w:tc>
      </w:tr>
      <w:tr w:rsidR="00765252" w14:paraId="0C9935D9" w14:textId="77777777">
        <w:tc>
          <w:tcPr>
            <w:tcW w:w="864" w:type="dxa"/>
          </w:tcPr>
          <w:p w14:paraId="5B74141C" w14:textId="77777777" w:rsidR="00765252" w:rsidRDefault="00000000">
            <w:r>
              <w:lastRenderedPageBreak/>
              <w:t>UAT‑02</w:t>
            </w:r>
          </w:p>
        </w:tc>
        <w:tc>
          <w:tcPr>
            <w:tcW w:w="864" w:type="dxa"/>
          </w:tcPr>
          <w:p w14:paraId="0F345A0E" w14:textId="77777777" w:rsidR="00765252" w:rsidRDefault="00000000">
            <w:r>
              <w:t>View property details</w:t>
            </w:r>
          </w:p>
        </w:tc>
        <w:tc>
          <w:tcPr>
            <w:tcW w:w="864" w:type="dxa"/>
          </w:tcPr>
          <w:p w14:paraId="666F836E" w14:textId="77777777" w:rsidR="00765252" w:rsidRDefault="00000000">
            <w:r>
              <w:t>Visitor</w:t>
            </w:r>
          </w:p>
        </w:tc>
        <w:tc>
          <w:tcPr>
            <w:tcW w:w="864" w:type="dxa"/>
          </w:tcPr>
          <w:p w14:paraId="5F120394" w14:textId="77777777" w:rsidR="00765252" w:rsidRDefault="00000000">
            <w:r>
              <w:t>At least one property matching filters</w:t>
            </w:r>
          </w:p>
        </w:tc>
        <w:tc>
          <w:tcPr>
            <w:tcW w:w="864" w:type="dxa"/>
          </w:tcPr>
          <w:p w14:paraId="51201ED4" w14:textId="77777777" w:rsidR="00765252" w:rsidRDefault="00000000">
            <w:r>
              <w:t xml:space="preserve">1) Click a result </w:t>
            </w:r>
            <w:proofErr w:type="gramStart"/>
            <w:r>
              <w:t>card  2</w:t>
            </w:r>
            <w:proofErr w:type="gramEnd"/>
            <w:r>
              <w:t xml:space="preserve">) Switch gallery </w:t>
            </w:r>
            <w:proofErr w:type="gramStart"/>
            <w:r>
              <w:t>image  3</w:t>
            </w:r>
            <w:proofErr w:type="gramEnd"/>
            <w:r>
              <w:t>) Open Map tab</w:t>
            </w:r>
          </w:p>
        </w:tc>
        <w:tc>
          <w:tcPr>
            <w:tcW w:w="864" w:type="dxa"/>
          </w:tcPr>
          <w:p w14:paraId="584B9197" w14:textId="77777777" w:rsidR="00765252" w:rsidRDefault="00000000">
            <w:r>
              <w:t>N/A</w:t>
            </w:r>
          </w:p>
        </w:tc>
        <w:tc>
          <w:tcPr>
            <w:tcW w:w="864" w:type="dxa"/>
          </w:tcPr>
          <w:p w14:paraId="661D413E" w14:textId="77777777" w:rsidR="00765252" w:rsidRDefault="00000000">
            <w:r>
              <w:t>Details page renders key facts; gallery and map work</w:t>
            </w:r>
          </w:p>
        </w:tc>
        <w:tc>
          <w:tcPr>
            <w:tcW w:w="864" w:type="dxa"/>
          </w:tcPr>
          <w:p w14:paraId="0B5CDD3D" w14:textId="77777777" w:rsidR="00765252" w:rsidRDefault="00000000">
            <w:r>
              <w:t>QA Lead</w:t>
            </w:r>
          </w:p>
        </w:tc>
        <w:tc>
          <w:tcPr>
            <w:tcW w:w="864" w:type="dxa"/>
          </w:tcPr>
          <w:p w14:paraId="04A02E5A" w14:textId="77777777" w:rsidR="00765252" w:rsidRDefault="00000000">
            <w:r>
              <w:t>Day 2</w:t>
            </w:r>
          </w:p>
        </w:tc>
        <w:tc>
          <w:tcPr>
            <w:tcW w:w="864" w:type="dxa"/>
          </w:tcPr>
          <w:p w14:paraId="101EE739" w14:textId="77777777" w:rsidR="00765252" w:rsidRDefault="00000000">
            <w:r>
              <w:t>Manual UI</w:t>
            </w:r>
          </w:p>
        </w:tc>
      </w:tr>
      <w:tr w:rsidR="00765252" w14:paraId="4B5892F7" w14:textId="77777777">
        <w:tc>
          <w:tcPr>
            <w:tcW w:w="864" w:type="dxa"/>
          </w:tcPr>
          <w:p w14:paraId="6CB38BE3" w14:textId="77777777" w:rsidR="00765252" w:rsidRDefault="00000000">
            <w:r>
              <w:t>UAT‑03</w:t>
            </w:r>
          </w:p>
        </w:tc>
        <w:tc>
          <w:tcPr>
            <w:tcW w:w="864" w:type="dxa"/>
          </w:tcPr>
          <w:p w14:paraId="3F0A7D4C" w14:textId="77777777" w:rsidR="00765252" w:rsidRDefault="00000000">
            <w:r>
              <w:t>Submit enquiry with validation</w:t>
            </w:r>
          </w:p>
        </w:tc>
        <w:tc>
          <w:tcPr>
            <w:tcW w:w="864" w:type="dxa"/>
          </w:tcPr>
          <w:p w14:paraId="1075B3CA" w14:textId="77777777" w:rsidR="00765252" w:rsidRDefault="00000000">
            <w:r>
              <w:t>Visitor</w:t>
            </w:r>
          </w:p>
        </w:tc>
        <w:tc>
          <w:tcPr>
            <w:tcW w:w="864" w:type="dxa"/>
          </w:tcPr>
          <w:p w14:paraId="0E7F046F" w14:textId="77777777" w:rsidR="00765252" w:rsidRDefault="00000000">
            <w:r>
              <w:t>On details page</w:t>
            </w:r>
          </w:p>
        </w:tc>
        <w:tc>
          <w:tcPr>
            <w:tcW w:w="864" w:type="dxa"/>
          </w:tcPr>
          <w:p w14:paraId="39D9C4B5" w14:textId="77777777" w:rsidR="00765252" w:rsidRDefault="00000000">
            <w:r>
              <w:t xml:space="preserve">1) Leave required fields </w:t>
            </w:r>
            <w:proofErr w:type="gramStart"/>
            <w:r>
              <w:t>empty  2</w:t>
            </w:r>
            <w:proofErr w:type="gramEnd"/>
            <w:r>
              <w:t xml:space="preserve">) Attempt </w:t>
            </w:r>
            <w:proofErr w:type="gramStart"/>
            <w:r>
              <w:t>submit  3</w:t>
            </w:r>
            <w:proofErr w:type="gramEnd"/>
            <w:r>
              <w:t xml:space="preserve">) Fill valid </w:t>
            </w:r>
            <w:proofErr w:type="gramStart"/>
            <w:r>
              <w:t>data  4</w:t>
            </w:r>
            <w:proofErr w:type="gramEnd"/>
            <w:r>
              <w:t>) Submit</w:t>
            </w:r>
          </w:p>
        </w:tc>
        <w:tc>
          <w:tcPr>
            <w:tcW w:w="864" w:type="dxa"/>
          </w:tcPr>
          <w:p w14:paraId="725C17F0" w14:textId="77777777" w:rsidR="00765252" w:rsidRDefault="00000000">
            <w:r>
              <w:t>Name, Email, Message</w:t>
            </w:r>
          </w:p>
        </w:tc>
        <w:tc>
          <w:tcPr>
            <w:tcW w:w="864" w:type="dxa"/>
          </w:tcPr>
          <w:p w14:paraId="520F3744" w14:textId="77777777" w:rsidR="00765252" w:rsidRDefault="00000000">
            <w:r>
              <w:t>Inline errors appear for invalid; success confirmation on valid; enquiry saved</w:t>
            </w:r>
          </w:p>
        </w:tc>
        <w:tc>
          <w:tcPr>
            <w:tcW w:w="864" w:type="dxa"/>
          </w:tcPr>
          <w:p w14:paraId="2CC806E4" w14:textId="77777777" w:rsidR="00765252" w:rsidRDefault="00000000">
            <w:r>
              <w:t>QA Lead</w:t>
            </w:r>
          </w:p>
        </w:tc>
        <w:tc>
          <w:tcPr>
            <w:tcW w:w="864" w:type="dxa"/>
          </w:tcPr>
          <w:p w14:paraId="10BD34D8" w14:textId="77777777" w:rsidR="00765252" w:rsidRDefault="00000000">
            <w:r>
              <w:t>Day 2</w:t>
            </w:r>
          </w:p>
        </w:tc>
        <w:tc>
          <w:tcPr>
            <w:tcW w:w="864" w:type="dxa"/>
          </w:tcPr>
          <w:p w14:paraId="45A0F80B" w14:textId="77777777" w:rsidR="00765252" w:rsidRDefault="00000000">
            <w:r>
              <w:t>Manual UI</w:t>
            </w:r>
          </w:p>
        </w:tc>
      </w:tr>
      <w:tr w:rsidR="00765252" w14:paraId="31539DCF" w14:textId="77777777">
        <w:tc>
          <w:tcPr>
            <w:tcW w:w="864" w:type="dxa"/>
          </w:tcPr>
          <w:p w14:paraId="200AE6D3" w14:textId="77777777" w:rsidR="00765252" w:rsidRDefault="00000000">
            <w:r>
              <w:t>UAT‑04</w:t>
            </w:r>
          </w:p>
        </w:tc>
        <w:tc>
          <w:tcPr>
            <w:tcW w:w="864" w:type="dxa"/>
          </w:tcPr>
          <w:p w14:paraId="5D45DF01" w14:textId="77777777" w:rsidR="00765252" w:rsidRDefault="00000000">
            <w:r>
              <w:t>Request inspection</w:t>
            </w:r>
          </w:p>
        </w:tc>
        <w:tc>
          <w:tcPr>
            <w:tcW w:w="864" w:type="dxa"/>
          </w:tcPr>
          <w:p w14:paraId="5C890599" w14:textId="77777777" w:rsidR="00765252" w:rsidRDefault="00000000">
            <w:r>
              <w:t>Visitor</w:t>
            </w:r>
          </w:p>
        </w:tc>
        <w:tc>
          <w:tcPr>
            <w:tcW w:w="864" w:type="dxa"/>
          </w:tcPr>
          <w:p w14:paraId="0FA8AF6D" w14:textId="77777777" w:rsidR="00765252" w:rsidRDefault="00000000">
            <w:r>
              <w:t xml:space="preserve">Details </w:t>
            </w:r>
            <w:proofErr w:type="gramStart"/>
            <w:r>
              <w:t>page;</w:t>
            </w:r>
            <w:proofErr w:type="gramEnd"/>
            <w:r>
              <w:t xml:space="preserve"> inspection form enabled</w:t>
            </w:r>
          </w:p>
        </w:tc>
        <w:tc>
          <w:tcPr>
            <w:tcW w:w="864" w:type="dxa"/>
          </w:tcPr>
          <w:p w14:paraId="555EB134" w14:textId="77777777" w:rsidR="00765252" w:rsidRDefault="00000000">
            <w:r>
              <w:t xml:space="preserve">1) Open Request </w:t>
            </w:r>
            <w:proofErr w:type="gramStart"/>
            <w:r>
              <w:t>Inspection  2</w:t>
            </w:r>
            <w:proofErr w:type="gramEnd"/>
            <w:r>
              <w:t>) Choose date/</w:t>
            </w:r>
            <w:proofErr w:type="gramStart"/>
            <w:r>
              <w:t>time  3</w:t>
            </w:r>
            <w:proofErr w:type="gramEnd"/>
            <w:r>
              <w:t>) Submit</w:t>
            </w:r>
          </w:p>
        </w:tc>
        <w:tc>
          <w:tcPr>
            <w:tcW w:w="864" w:type="dxa"/>
          </w:tcPr>
          <w:p w14:paraId="2CC0F21B" w14:textId="77777777" w:rsidR="00765252" w:rsidRDefault="00000000">
            <w:r>
              <w:t>Preferred date/time</w:t>
            </w:r>
          </w:p>
        </w:tc>
        <w:tc>
          <w:tcPr>
            <w:tcW w:w="864" w:type="dxa"/>
          </w:tcPr>
          <w:p w14:paraId="0114C3F7" w14:textId="77777777" w:rsidR="00765252" w:rsidRDefault="00000000">
            <w:r>
              <w:t>Request recorded; agent notified (sandbox email)</w:t>
            </w:r>
          </w:p>
        </w:tc>
        <w:tc>
          <w:tcPr>
            <w:tcW w:w="864" w:type="dxa"/>
          </w:tcPr>
          <w:p w14:paraId="14AE7928" w14:textId="77777777" w:rsidR="00765252" w:rsidRDefault="00000000">
            <w:r>
              <w:t>QA Lead</w:t>
            </w:r>
          </w:p>
        </w:tc>
        <w:tc>
          <w:tcPr>
            <w:tcW w:w="864" w:type="dxa"/>
          </w:tcPr>
          <w:p w14:paraId="046A9D45" w14:textId="77777777" w:rsidR="00765252" w:rsidRDefault="00000000">
            <w:r>
              <w:t>Day 2</w:t>
            </w:r>
          </w:p>
        </w:tc>
        <w:tc>
          <w:tcPr>
            <w:tcW w:w="864" w:type="dxa"/>
          </w:tcPr>
          <w:p w14:paraId="092025B7" w14:textId="77777777" w:rsidR="00765252" w:rsidRDefault="00000000">
            <w:r>
              <w:t>Manual UI</w:t>
            </w:r>
          </w:p>
        </w:tc>
      </w:tr>
      <w:tr w:rsidR="00765252" w14:paraId="5A7D9698" w14:textId="77777777">
        <w:tc>
          <w:tcPr>
            <w:tcW w:w="864" w:type="dxa"/>
          </w:tcPr>
          <w:p w14:paraId="6FD9D27E" w14:textId="77777777" w:rsidR="00765252" w:rsidRDefault="00000000">
            <w:r>
              <w:t>UAT‑05</w:t>
            </w:r>
          </w:p>
        </w:tc>
        <w:tc>
          <w:tcPr>
            <w:tcW w:w="864" w:type="dxa"/>
          </w:tcPr>
          <w:p w14:paraId="126D2E7D" w14:textId="77777777" w:rsidR="00765252" w:rsidRDefault="00000000">
            <w:r>
              <w:t>Agent login (auth)</w:t>
            </w:r>
          </w:p>
        </w:tc>
        <w:tc>
          <w:tcPr>
            <w:tcW w:w="864" w:type="dxa"/>
          </w:tcPr>
          <w:p w14:paraId="019D3320" w14:textId="77777777" w:rsidR="00765252" w:rsidRDefault="00000000">
            <w:r>
              <w:t>Agent</w:t>
            </w:r>
          </w:p>
        </w:tc>
        <w:tc>
          <w:tcPr>
            <w:tcW w:w="864" w:type="dxa"/>
          </w:tcPr>
          <w:p w14:paraId="06BF1192" w14:textId="77777777" w:rsidR="00765252" w:rsidRDefault="00000000">
            <w:r>
              <w:t>Agent user exists</w:t>
            </w:r>
          </w:p>
        </w:tc>
        <w:tc>
          <w:tcPr>
            <w:tcW w:w="864" w:type="dxa"/>
          </w:tcPr>
          <w:p w14:paraId="6B11B154" w14:textId="77777777" w:rsidR="00765252" w:rsidRDefault="00000000">
            <w:r>
              <w:t xml:space="preserve">1) Open </w:t>
            </w:r>
            <w:proofErr w:type="gramStart"/>
            <w:r>
              <w:t>login  2</w:t>
            </w:r>
            <w:proofErr w:type="gramEnd"/>
            <w:r>
              <w:t xml:space="preserve">) </w:t>
            </w:r>
            <w:r>
              <w:lastRenderedPageBreak/>
              <w:t xml:space="preserve">Enter valid </w:t>
            </w:r>
            <w:proofErr w:type="gramStart"/>
            <w:r>
              <w:t>creds  3</w:t>
            </w:r>
            <w:proofErr w:type="gramEnd"/>
            <w:r>
              <w:t xml:space="preserve">) </w:t>
            </w:r>
            <w:proofErr w:type="gramStart"/>
            <w:r>
              <w:t>Submit  4</w:t>
            </w:r>
            <w:proofErr w:type="gramEnd"/>
            <w:r>
              <w:t>) Logout</w:t>
            </w:r>
          </w:p>
        </w:tc>
        <w:tc>
          <w:tcPr>
            <w:tcW w:w="864" w:type="dxa"/>
          </w:tcPr>
          <w:p w14:paraId="20CCDE10" w14:textId="77777777" w:rsidR="00765252" w:rsidRDefault="00000000">
            <w:r>
              <w:lastRenderedPageBreak/>
              <w:t>agent@example.com / ****</w:t>
            </w:r>
          </w:p>
        </w:tc>
        <w:tc>
          <w:tcPr>
            <w:tcW w:w="864" w:type="dxa"/>
          </w:tcPr>
          <w:p w14:paraId="6E6FD551" w14:textId="77777777" w:rsidR="00765252" w:rsidRDefault="00000000">
            <w:r>
              <w:t xml:space="preserve">Successful login redirects to </w:t>
            </w:r>
            <w:r>
              <w:lastRenderedPageBreak/>
              <w:t>dashboard; invalid creds show error</w:t>
            </w:r>
          </w:p>
        </w:tc>
        <w:tc>
          <w:tcPr>
            <w:tcW w:w="864" w:type="dxa"/>
          </w:tcPr>
          <w:p w14:paraId="53576588" w14:textId="77777777" w:rsidR="00765252" w:rsidRDefault="00000000">
            <w:r>
              <w:lastRenderedPageBreak/>
              <w:t>Agent</w:t>
            </w:r>
          </w:p>
        </w:tc>
        <w:tc>
          <w:tcPr>
            <w:tcW w:w="864" w:type="dxa"/>
          </w:tcPr>
          <w:p w14:paraId="5ADEFBD4" w14:textId="77777777" w:rsidR="00765252" w:rsidRDefault="00000000">
            <w:r>
              <w:t>Day 3</w:t>
            </w:r>
          </w:p>
        </w:tc>
        <w:tc>
          <w:tcPr>
            <w:tcW w:w="864" w:type="dxa"/>
          </w:tcPr>
          <w:p w14:paraId="376FE3A9" w14:textId="77777777" w:rsidR="00765252" w:rsidRDefault="00000000">
            <w:r>
              <w:t>Manual UI</w:t>
            </w:r>
          </w:p>
        </w:tc>
      </w:tr>
      <w:tr w:rsidR="00765252" w14:paraId="20C2F448" w14:textId="77777777">
        <w:tc>
          <w:tcPr>
            <w:tcW w:w="864" w:type="dxa"/>
          </w:tcPr>
          <w:p w14:paraId="1F073B02" w14:textId="77777777" w:rsidR="00765252" w:rsidRDefault="00000000">
            <w:r>
              <w:t>UAT‑06</w:t>
            </w:r>
          </w:p>
        </w:tc>
        <w:tc>
          <w:tcPr>
            <w:tcW w:w="864" w:type="dxa"/>
          </w:tcPr>
          <w:p w14:paraId="736F83E1" w14:textId="77777777" w:rsidR="00765252" w:rsidRDefault="00000000">
            <w:r>
              <w:t>Create &amp; publish listing</w:t>
            </w:r>
          </w:p>
        </w:tc>
        <w:tc>
          <w:tcPr>
            <w:tcW w:w="864" w:type="dxa"/>
          </w:tcPr>
          <w:p w14:paraId="18234BDF" w14:textId="77777777" w:rsidR="00765252" w:rsidRDefault="00000000">
            <w:r>
              <w:t>Agent</w:t>
            </w:r>
          </w:p>
        </w:tc>
        <w:tc>
          <w:tcPr>
            <w:tcW w:w="864" w:type="dxa"/>
          </w:tcPr>
          <w:p w14:paraId="1D226A87" w14:textId="77777777" w:rsidR="00765252" w:rsidRDefault="00000000">
            <w:r>
              <w:t>Logged in as Agent</w:t>
            </w:r>
          </w:p>
        </w:tc>
        <w:tc>
          <w:tcPr>
            <w:tcW w:w="864" w:type="dxa"/>
          </w:tcPr>
          <w:p w14:paraId="4C5D7F94" w14:textId="77777777" w:rsidR="00765252" w:rsidRDefault="00000000">
            <w:r>
              <w:t xml:space="preserve">1) Open Create </w:t>
            </w:r>
            <w:proofErr w:type="gramStart"/>
            <w:r>
              <w:t>Listing  2</w:t>
            </w:r>
            <w:proofErr w:type="gramEnd"/>
            <w:r>
              <w:t xml:space="preserve">) Fill required </w:t>
            </w:r>
            <w:proofErr w:type="gramStart"/>
            <w:r>
              <w:t>fields  3</w:t>
            </w:r>
            <w:proofErr w:type="gramEnd"/>
            <w:r>
              <w:t xml:space="preserve">) Upload </w:t>
            </w:r>
            <w:proofErr w:type="gramStart"/>
            <w:r>
              <w:t>images  4</w:t>
            </w:r>
            <w:proofErr w:type="gramEnd"/>
            <w:r>
              <w:t>) Publish</w:t>
            </w:r>
          </w:p>
        </w:tc>
        <w:tc>
          <w:tcPr>
            <w:tcW w:w="864" w:type="dxa"/>
          </w:tcPr>
          <w:p w14:paraId="39F435FF" w14:textId="77777777" w:rsidR="00765252" w:rsidRDefault="00000000">
            <w:r>
              <w:t>Title, price, address, beds/baths, amenities, images</w:t>
            </w:r>
          </w:p>
        </w:tc>
        <w:tc>
          <w:tcPr>
            <w:tcW w:w="864" w:type="dxa"/>
          </w:tcPr>
          <w:p w14:paraId="68C83A52" w14:textId="77777777" w:rsidR="00765252" w:rsidRDefault="00000000">
            <w:r>
              <w:t>Listing visible on public site when status=Published</w:t>
            </w:r>
          </w:p>
        </w:tc>
        <w:tc>
          <w:tcPr>
            <w:tcW w:w="864" w:type="dxa"/>
          </w:tcPr>
          <w:p w14:paraId="64724EF4" w14:textId="77777777" w:rsidR="00765252" w:rsidRDefault="00000000">
            <w:r>
              <w:t>Agent</w:t>
            </w:r>
          </w:p>
        </w:tc>
        <w:tc>
          <w:tcPr>
            <w:tcW w:w="864" w:type="dxa"/>
          </w:tcPr>
          <w:p w14:paraId="104BC774" w14:textId="77777777" w:rsidR="00765252" w:rsidRDefault="00000000">
            <w:r>
              <w:t>Day 3</w:t>
            </w:r>
          </w:p>
        </w:tc>
        <w:tc>
          <w:tcPr>
            <w:tcW w:w="864" w:type="dxa"/>
          </w:tcPr>
          <w:p w14:paraId="462F5454" w14:textId="77777777" w:rsidR="00765252" w:rsidRDefault="00000000">
            <w:r>
              <w:t>Manual UI + images</w:t>
            </w:r>
          </w:p>
        </w:tc>
      </w:tr>
      <w:tr w:rsidR="00765252" w14:paraId="50EDA42F" w14:textId="77777777">
        <w:tc>
          <w:tcPr>
            <w:tcW w:w="864" w:type="dxa"/>
          </w:tcPr>
          <w:p w14:paraId="722238DB" w14:textId="77777777" w:rsidR="00765252" w:rsidRDefault="00000000">
            <w:r>
              <w:t>UAT‑07</w:t>
            </w:r>
          </w:p>
        </w:tc>
        <w:tc>
          <w:tcPr>
            <w:tcW w:w="864" w:type="dxa"/>
          </w:tcPr>
          <w:p w14:paraId="25EC2D6F" w14:textId="77777777" w:rsidR="00765252" w:rsidRDefault="00000000">
            <w:r>
              <w:t>Manage listings status</w:t>
            </w:r>
          </w:p>
        </w:tc>
        <w:tc>
          <w:tcPr>
            <w:tcW w:w="864" w:type="dxa"/>
          </w:tcPr>
          <w:p w14:paraId="7097C92C" w14:textId="77777777" w:rsidR="00765252" w:rsidRDefault="00000000">
            <w:r>
              <w:t>Agent</w:t>
            </w:r>
          </w:p>
        </w:tc>
        <w:tc>
          <w:tcPr>
            <w:tcW w:w="864" w:type="dxa"/>
          </w:tcPr>
          <w:p w14:paraId="0A0D92A0" w14:textId="77777777" w:rsidR="00765252" w:rsidRDefault="00000000">
            <w:r>
              <w:t>Agent has multiple listings</w:t>
            </w:r>
          </w:p>
        </w:tc>
        <w:tc>
          <w:tcPr>
            <w:tcW w:w="864" w:type="dxa"/>
          </w:tcPr>
          <w:p w14:paraId="45BEBE58" w14:textId="77777777" w:rsidR="00765252" w:rsidRDefault="00000000">
            <w:r>
              <w:t xml:space="preserve">1) Open Manage </w:t>
            </w:r>
            <w:proofErr w:type="gramStart"/>
            <w:r>
              <w:t>Listings  2</w:t>
            </w:r>
            <w:proofErr w:type="gramEnd"/>
            <w:r>
              <w:t xml:space="preserve">) Unpublish </w:t>
            </w:r>
            <w:proofErr w:type="gramStart"/>
            <w:r>
              <w:t>one  3</w:t>
            </w:r>
            <w:proofErr w:type="gramEnd"/>
            <w:r>
              <w:t>) Archive one</w:t>
            </w:r>
          </w:p>
        </w:tc>
        <w:tc>
          <w:tcPr>
            <w:tcW w:w="864" w:type="dxa"/>
          </w:tcPr>
          <w:p w14:paraId="419914FA" w14:textId="77777777" w:rsidR="00765252" w:rsidRDefault="00000000">
            <w:r>
              <w:t>N/A</w:t>
            </w:r>
          </w:p>
        </w:tc>
        <w:tc>
          <w:tcPr>
            <w:tcW w:w="864" w:type="dxa"/>
          </w:tcPr>
          <w:p w14:paraId="28C6A0F3" w14:textId="77777777" w:rsidR="00765252" w:rsidRDefault="00000000">
            <w:r>
              <w:t>Unpublished hidden publicly; archived hidden from agent defaults</w:t>
            </w:r>
          </w:p>
        </w:tc>
        <w:tc>
          <w:tcPr>
            <w:tcW w:w="864" w:type="dxa"/>
          </w:tcPr>
          <w:p w14:paraId="671953DB" w14:textId="77777777" w:rsidR="00765252" w:rsidRDefault="00000000">
            <w:r>
              <w:t>Agent</w:t>
            </w:r>
          </w:p>
        </w:tc>
        <w:tc>
          <w:tcPr>
            <w:tcW w:w="864" w:type="dxa"/>
          </w:tcPr>
          <w:p w14:paraId="51B2E0A2" w14:textId="77777777" w:rsidR="00765252" w:rsidRDefault="00000000">
            <w:r>
              <w:t>Day 3</w:t>
            </w:r>
          </w:p>
        </w:tc>
        <w:tc>
          <w:tcPr>
            <w:tcW w:w="864" w:type="dxa"/>
          </w:tcPr>
          <w:p w14:paraId="56608C27" w14:textId="77777777" w:rsidR="00765252" w:rsidRDefault="00000000">
            <w:r>
              <w:t>Manual UI</w:t>
            </w:r>
          </w:p>
        </w:tc>
      </w:tr>
      <w:tr w:rsidR="00765252" w14:paraId="5F2325B4" w14:textId="77777777">
        <w:tc>
          <w:tcPr>
            <w:tcW w:w="864" w:type="dxa"/>
          </w:tcPr>
          <w:p w14:paraId="47C08E1E" w14:textId="77777777" w:rsidR="00765252" w:rsidRDefault="00000000">
            <w:r>
              <w:t>UAT‑08</w:t>
            </w:r>
          </w:p>
        </w:tc>
        <w:tc>
          <w:tcPr>
            <w:tcW w:w="864" w:type="dxa"/>
          </w:tcPr>
          <w:p w14:paraId="4118F615" w14:textId="77777777" w:rsidR="00765252" w:rsidRDefault="00000000">
            <w:r>
              <w:t>View enquiries &amp; mark read</w:t>
            </w:r>
          </w:p>
        </w:tc>
        <w:tc>
          <w:tcPr>
            <w:tcW w:w="864" w:type="dxa"/>
          </w:tcPr>
          <w:p w14:paraId="75A54DA8" w14:textId="77777777" w:rsidR="00765252" w:rsidRDefault="00000000">
            <w:r>
              <w:t>Agent</w:t>
            </w:r>
          </w:p>
        </w:tc>
        <w:tc>
          <w:tcPr>
            <w:tcW w:w="864" w:type="dxa"/>
          </w:tcPr>
          <w:p w14:paraId="61A1118D" w14:textId="77777777" w:rsidR="00765252" w:rsidRDefault="00000000">
            <w:r>
              <w:t>Enquiries exist</w:t>
            </w:r>
          </w:p>
        </w:tc>
        <w:tc>
          <w:tcPr>
            <w:tcW w:w="864" w:type="dxa"/>
          </w:tcPr>
          <w:p w14:paraId="7B2B413C" w14:textId="77777777" w:rsidR="00765252" w:rsidRDefault="00000000">
            <w:r>
              <w:t xml:space="preserve">1) Open </w:t>
            </w:r>
            <w:proofErr w:type="gramStart"/>
            <w:r>
              <w:t>Enquiries  2</w:t>
            </w:r>
            <w:proofErr w:type="gramEnd"/>
            <w:r>
              <w:t xml:space="preserve">) Open latest </w:t>
            </w:r>
            <w:proofErr w:type="gramStart"/>
            <w:r>
              <w:t>enquiry  3</w:t>
            </w:r>
            <w:proofErr w:type="gramEnd"/>
            <w:r>
              <w:t xml:space="preserve">) Mark </w:t>
            </w:r>
            <w:r>
              <w:lastRenderedPageBreak/>
              <w:t>as Read</w:t>
            </w:r>
          </w:p>
        </w:tc>
        <w:tc>
          <w:tcPr>
            <w:tcW w:w="864" w:type="dxa"/>
          </w:tcPr>
          <w:p w14:paraId="45729408" w14:textId="77777777" w:rsidR="00765252" w:rsidRDefault="00000000">
            <w:r>
              <w:lastRenderedPageBreak/>
              <w:t>N/A</w:t>
            </w:r>
          </w:p>
        </w:tc>
        <w:tc>
          <w:tcPr>
            <w:tcW w:w="864" w:type="dxa"/>
          </w:tcPr>
          <w:p w14:paraId="57A5CCB3" w14:textId="77777777" w:rsidR="00765252" w:rsidRDefault="00000000">
            <w:r>
              <w:t>Detail panel shows message/contact; status updates to Read</w:t>
            </w:r>
          </w:p>
        </w:tc>
        <w:tc>
          <w:tcPr>
            <w:tcW w:w="864" w:type="dxa"/>
          </w:tcPr>
          <w:p w14:paraId="0EAAC80C" w14:textId="77777777" w:rsidR="00765252" w:rsidRDefault="00000000">
            <w:r>
              <w:t>Agent</w:t>
            </w:r>
          </w:p>
        </w:tc>
        <w:tc>
          <w:tcPr>
            <w:tcW w:w="864" w:type="dxa"/>
          </w:tcPr>
          <w:p w14:paraId="48C91FBE" w14:textId="77777777" w:rsidR="00765252" w:rsidRDefault="00000000">
            <w:r>
              <w:t>Day 3</w:t>
            </w:r>
          </w:p>
        </w:tc>
        <w:tc>
          <w:tcPr>
            <w:tcW w:w="864" w:type="dxa"/>
          </w:tcPr>
          <w:p w14:paraId="66D39C61" w14:textId="77777777" w:rsidR="00765252" w:rsidRDefault="00000000">
            <w:r>
              <w:t>Manual UI</w:t>
            </w:r>
          </w:p>
        </w:tc>
      </w:tr>
      <w:tr w:rsidR="00765252" w14:paraId="30A3826D" w14:textId="77777777">
        <w:tc>
          <w:tcPr>
            <w:tcW w:w="864" w:type="dxa"/>
          </w:tcPr>
          <w:p w14:paraId="626A5CE1" w14:textId="77777777" w:rsidR="00765252" w:rsidRDefault="00000000">
            <w:r>
              <w:t>UAT‑09</w:t>
            </w:r>
          </w:p>
        </w:tc>
        <w:tc>
          <w:tcPr>
            <w:tcW w:w="864" w:type="dxa"/>
          </w:tcPr>
          <w:p w14:paraId="257A128F" w14:textId="77777777" w:rsidR="00765252" w:rsidRDefault="00000000">
            <w:r>
              <w:t>Admin users &amp; roles</w:t>
            </w:r>
          </w:p>
        </w:tc>
        <w:tc>
          <w:tcPr>
            <w:tcW w:w="864" w:type="dxa"/>
          </w:tcPr>
          <w:p w14:paraId="5726C43A" w14:textId="77777777" w:rsidR="00765252" w:rsidRDefault="00000000">
            <w:r>
              <w:t>Admin</w:t>
            </w:r>
          </w:p>
        </w:tc>
        <w:tc>
          <w:tcPr>
            <w:tcW w:w="864" w:type="dxa"/>
          </w:tcPr>
          <w:p w14:paraId="0542BB77" w14:textId="77777777" w:rsidR="00765252" w:rsidRDefault="00000000">
            <w:r>
              <w:t>Admin account exists</w:t>
            </w:r>
          </w:p>
        </w:tc>
        <w:tc>
          <w:tcPr>
            <w:tcW w:w="864" w:type="dxa"/>
          </w:tcPr>
          <w:p w14:paraId="6C1E8843" w14:textId="77777777" w:rsidR="00765252" w:rsidRDefault="00000000">
            <w:r>
              <w:t xml:space="preserve">1) Add </w:t>
            </w:r>
            <w:proofErr w:type="gramStart"/>
            <w:r>
              <w:t>user  2</w:t>
            </w:r>
            <w:proofErr w:type="gramEnd"/>
            <w:r>
              <w:t xml:space="preserve">) Assign </w:t>
            </w:r>
            <w:proofErr w:type="spellStart"/>
            <w:r>
              <w:t>Agent+Buyer</w:t>
            </w:r>
            <w:proofErr w:type="spellEnd"/>
            <w:r>
              <w:t xml:space="preserve"> </w:t>
            </w:r>
            <w:proofErr w:type="gramStart"/>
            <w:r>
              <w:t>roles  3</w:t>
            </w:r>
            <w:proofErr w:type="gramEnd"/>
            <w:r>
              <w:t xml:space="preserve">) </w:t>
            </w:r>
            <w:proofErr w:type="gramStart"/>
            <w:r>
              <w:t>Save  4</w:t>
            </w:r>
            <w:proofErr w:type="gramEnd"/>
            <w:r>
              <w:t>) Login as the new user</w:t>
            </w:r>
          </w:p>
        </w:tc>
        <w:tc>
          <w:tcPr>
            <w:tcW w:w="864" w:type="dxa"/>
          </w:tcPr>
          <w:p w14:paraId="6A5E6FD8" w14:textId="77777777" w:rsidR="00765252" w:rsidRDefault="00000000">
            <w:r>
              <w:t>Name/email; roles</w:t>
            </w:r>
          </w:p>
        </w:tc>
        <w:tc>
          <w:tcPr>
            <w:tcW w:w="864" w:type="dxa"/>
          </w:tcPr>
          <w:p w14:paraId="43F594E6" w14:textId="77777777" w:rsidR="00765252" w:rsidRDefault="00000000">
            <w:r>
              <w:t>User can access only permitted sections by role</w:t>
            </w:r>
          </w:p>
        </w:tc>
        <w:tc>
          <w:tcPr>
            <w:tcW w:w="864" w:type="dxa"/>
          </w:tcPr>
          <w:p w14:paraId="3F5E16D1" w14:textId="77777777" w:rsidR="00765252" w:rsidRDefault="00000000">
            <w:r>
              <w:t>Admin</w:t>
            </w:r>
          </w:p>
        </w:tc>
        <w:tc>
          <w:tcPr>
            <w:tcW w:w="864" w:type="dxa"/>
          </w:tcPr>
          <w:p w14:paraId="179E32E9" w14:textId="77777777" w:rsidR="00765252" w:rsidRDefault="00000000">
            <w:r>
              <w:t>Day 4</w:t>
            </w:r>
          </w:p>
        </w:tc>
        <w:tc>
          <w:tcPr>
            <w:tcW w:w="864" w:type="dxa"/>
          </w:tcPr>
          <w:p w14:paraId="2B13C619" w14:textId="77777777" w:rsidR="00765252" w:rsidRDefault="00000000">
            <w:r>
              <w:t>Manual UI</w:t>
            </w:r>
          </w:p>
        </w:tc>
      </w:tr>
      <w:tr w:rsidR="00765252" w14:paraId="74227250" w14:textId="77777777">
        <w:tc>
          <w:tcPr>
            <w:tcW w:w="864" w:type="dxa"/>
          </w:tcPr>
          <w:p w14:paraId="0BCF652B" w14:textId="77777777" w:rsidR="00765252" w:rsidRDefault="00000000">
            <w:r>
              <w:t>UAT‑10</w:t>
            </w:r>
          </w:p>
        </w:tc>
        <w:tc>
          <w:tcPr>
            <w:tcW w:w="864" w:type="dxa"/>
          </w:tcPr>
          <w:p w14:paraId="2E68E6BB" w14:textId="77777777" w:rsidR="00765252" w:rsidRDefault="00000000">
            <w:r>
              <w:t>Admin master data</w:t>
            </w:r>
          </w:p>
        </w:tc>
        <w:tc>
          <w:tcPr>
            <w:tcW w:w="864" w:type="dxa"/>
          </w:tcPr>
          <w:p w14:paraId="0968720C" w14:textId="77777777" w:rsidR="00765252" w:rsidRDefault="00000000">
            <w:r>
              <w:t>Admin</w:t>
            </w:r>
          </w:p>
        </w:tc>
        <w:tc>
          <w:tcPr>
            <w:tcW w:w="864" w:type="dxa"/>
          </w:tcPr>
          <w:p w14:paraId="06EBEF3C" w14:textId="77777777" w:rsidR="00765252" w:rsidRDefault="00000000">
            <w:r>
              <w:t>Amenities/</w:t>
            </w:r>
            <w:proofErr w:type="gramStart"/>
            <w:r>
              <w:t>types</w:t>
            </w:r>
            <w:proofErr w:type="gramEnd"/>
            <w:r>
              <w:t xml:space="preserve"> list available</w:t>
            </w:r>
          </w:p>
        </w:tc>
        <w:tc>
          <w:tcPr>
            <w:tcW w:w="864" w:type="dxa"/>
          </w:tcPr>
          <w:p w14:paraId="24457F1B" w14:textId="77777777" w:rsidR="00765252" w:rsidRDefault="00000000">
            <w:r>
              <w:t xml:space="preserve">1) Add a new </w:t>
            </w:r>
            <w:proofErr w:type="gramStart"/>
            <w:r>
              <w:t>amenity  2</w:t>
            </w:r>
            <w:proofErr w:type="gramEnd"/>
            <w:r>
              <w:t>) Deactivate an old one</w:t>
            </w:r>
          </w:p>
        </w:tc>
        <w:tc>
          <w:tcPr>
            <w:tcW w:w="864" w:type="dxa"/>
          </w:tcPr>
          <w:p w14:paraId="1929EC07" w14:textId="77777777" w:rsidR="00765252" w:rsidRDefault="00000000">
            <w:r>
              <w:t>Amenity name</w:t>
            </w:r>
          </w:p>
        </w:tc>
        <w:tc>
          <w:tcPr>
            <w:tcW w:w="864" w:type="dxa"/>
          </w:tcPr>
          <w:p w14:paraId="78508B60" w14:textId="77777777" w:rsidR="00765252" w:rsidRDefault="00000000">
            <w:r>
              <w:t>New amenity appears on listing form; deactivated hidden from new selections</w:t>
            </w:r>
          </w:p>
        </w:tc>
        <w:tc>
          <w:tcPr>
            <w:tcW w:w="864" w:type="dxa"/>
          </w:tcPr>
          <w:p w14:paraId="44FFE2FA" w14:textId="77777777" w:rsidR="00765252" w:rsidRDefault="00000000">
            <w:r>
              <w:t>Admin</w:t>
            </w:r>
          </w:p>
        </w:tc>
        <w:tc>
          <w:tcPr>
            <w:tcW w:w="864" w:type="dxa"/>
          </w:tcPr>
          <w:p w14:paraId="27B36976" w14:textId="77777777" w:rsidR="00765252" w:rsidRDefault="00000000">
            <w:r>
              <w:t>Day 4</w:t>
            </w:r>
          </w:p>
        </w:tc>
        <w:tc>
          <w:tcPr>
            <w:tcW w:w="864" w:type="dxa"/>
          </w:tcPr>
          <w:p w14:paraId="28E1A923" w14:textId="77777777" w:rsidR="00765252" w:rsidRDefault="00000000">
            <w:r>
              <w:t>Manual UI</w:t>
            </w:r>
          </w:p>
        </w:tc>
      </w:tr>
      <w:tr w:rsidR="00765252" w14:paraId="26D87D49" w14:textId="77777777">
        <w:tc>
          <w:tcPr>
            <w:tcW w:w="864" w:type="dxa"/>
          </w:tcPr>
          <w:p w14:paraId="688855A8" w14:textId="77777777" w:rsidR="00765252" w:rsidRDefault="00000000">
            <w:r>
              <w:t>UAT‑11</w:t>
            </w:r>
          </w:p>
        </w:tc>
        <w:tc>
          <w:tcPr>
            <w:tcW w:w="864" w:type="dxa"/>
          </w:tcPr>
          <w:p w14:paraId="514AEBC4" w14:textId="77777777" w:rsidR="00765252" w:rsidRDefault="00000000">
            <w:r>
              <w:t>NLP search parsing</w:t>
            </w:r>
          </w:p>
        </w:tc>
        <w:tc>
          <w:tcPr>
            <w:tcW w:w="864" w:type="dxa"/>
          </w:tcPr>
          <w:p w14:paraId="4243A0F5" w14:textId="77777777" w:rsidR="00765252" w:rsidRDefault="00000000">
            <w:r>
              <w:t>Visitor</w:t>
            </w:r>
          </w:p>
        </w:tc>
        <w:tc>
          <w:tcPr>
            <w:tcW w:w="864" w:type="dxa"/>
          </w:tcPr>
          <w:p w14:paraId="3782C047" w14:textId="77777777" w:rsidR="00765252" w:rsidRDefault="00000000">
            <w:r>
              <w:t>Dictionary seeded with common suburbs/amenities</w:t>
            </w:r>
          </w:p>
        </w:tc>
        <w:tc>
          <w:tcPr>
            <w:tcW w:w="864" w:type="dxa"/>
          </w:tcPr>
          <w:p w14:paraId="2E174580" w14:textId="77777777" w:rsidR="00765252" w:rsidRDefault="00000000">
            <w:r>
              <w:t xml:space="preserve">1) Enter '3‑bed under $700k in </w:t>
            </w:r>
            <w:proofErr w:type="spellStart"/>
            <w:r>
              <w:t>Tarneit</w:t>
            </w:r>
            <w:proofErr w:type="spellEnd"/>
            <w:r>
              <w:t xml:space="preserve"> with parking</w:t>
            </w:r>
            <w:proofErr w:type="gramStart"/>
            <w:r>
              <w:t>'  2</w:t>
            </w:r>
            <w:proofErr w:type="gramEnd"/>
            <w:r>
              <w:t>) Submit</w:t>
            </w:r>
          </w:p>
        </w:tc>
        <w:tc>
          <w:tcPr>
            <w:tcW w:w="864" w:type="dxa"/>
          </w:tcPr>
          <w:p w14:paraId="4DD213F2" w14:textId="77777777" w:rsidR="00765252" w:rsidRDefault="00000000">
            <w:r>
              <w:t>NL query text</w:t>
            </w:r>
          </w:p>
        </w:tc>
        <w:tc>
          <w:tcPr>
            <w:tcW w:w="864" w:type="dxa"/>
          </w:tcPr>
          <w:p w14:paraId="0F53F998" w14:textId="77777777" w:rsidR="00765252" w:rsidRDefault="00000000">
            <w:r>
              <w:t>Filters auto‑</w:t>
            </w:r>
            <w:proofErr w:type="gramStart"/>
            <w:r>
              <w:t>populate:</w:t>
            </w:r>
            <w:proofErr w:type="gramEnd"/>
            <w:r>
              <w:t xml:space="preserve"> beds=3, price&lt;700k, suburb=</w:t>
            </w:r>
            <w:proofErr w:type="spellStart"/>
            <w:r>
              <w:t>Tarneit</w:t>
            </w:r>
            <w:proofErr w:type="spellEnd"/>
            <w:r>
              <w:t>, amenity=parking</w:t>
            </w:r>
          </w:p>
        </w:tc>
        <w:tc>
          <w:tcPr>
            <w:tcW w:w="864" w:type="dxa"/>
          </w:tcPr>
          <w:p w14:paraId="239AE50F" w14:textId="77777777" w:rsidR="00765252" w:rsidRDefault="00000000">
            <w:r>
              <w:t>QA Lead</w:t>
            </w:r>
          </w:p>
        </w:tc>
        <w:tc>
          <w:tcPr>
            <w:tcW w:w="864" w:type="dxa"/>
          </w:tcPr>
          <w:p w14:paraId="085223B4" w14:textId="77777777" w:rsidR="00765252" w:rsidRDefault="00000000">
            <w:r>
              <w:t>Day 2</w:t>
            </w:r>
          </w:p>
        </w:tc>
        <w:tc>
          <w:tcPr>
            <w:tcW w:w="864" w:type="dxa"/>
          </w:tcPr>
          <w:p w14:paraId="52306D28" w14:textId="77777777" w:rsidR="00765252" w:rsidRDefault="00000000">
            <w:r>
              <w:t>Manual UI</w:t>
            </w:r>
          </w:p>
        </w:tc>
      </w:tr>
      <w:tr w:rsidR="00765252" w14:paraId="01C29488" w14:textId="77777777">
        <w:tc>
          <w:tcPr>
            <w:tcW w:w="864" w:type="dxa"/>
          </w:tcPr>
          <w:p w14:paraId="5A4B269F" w14:textId="77777777" w:rsidR="00765252" w:rsidRDefault="00000000">
            <w:r>
              <w:t>UAT‑12</w:t>
            </w:r>
          </w:p>
        </w:tc>
        <w:tc>
          <w:tcPr>
            <w:tcW w:w="864" w:type="dxa"/>
          </w:tcPr>
          <w:p w14:paraId="10157815" w14:textId="77777777" w:rsidR="00765252" w:rsidRDefault="00000000">
            <w:r>
              <w:t xml:space="preserve">AI reply </w:t>
            </w:r>
            <w:r>
              <w:lastRenderedPageBreak/>
              <w:t>drafting</w:t>
            </w:r>
          </w:p>
        </w:tc>
        <w:tc>
          <w:tcPr>
            <w:tcW w:w="864" w:type="dxa"/>
          </w:tcPr>
          <w:p w14:paraId="22AC7AB3" w14:textId="77777777" w:rsidR="00765252" w:rsidRDefault="00000000">
            <w:r>
              <w:lastRenderedPageBreak/>
              <w:t>Agent</w:t>
            </w:r>
          </w:p>
        </w:tc>
        <w:tc>
          <w:tcPr>
            <w:tcW w:w="864" w:type="dxa"/>
          </w:tcPr>
          <w:p w14:paraId="4DEBD9ED" w14:textId="77777777" w:rsidR="00765252" w:rsidRDefault="00000000">
            <w:r>
              <w:t xml:space="preserve">Enquiry exists; AI module </w:t>
            </w:r>
            <w:r>
              <w:lastRenderedPageBreak/>
              <w:t>enabled (sandbox)</w:t>
            </w:r>
          </w:p>
        </w:tc>
        <w:tc>
          <w:tcPr>
            <w:tcW w:w="864" w:type="dxa"/>
          </w:tcPr>
          <w:p w14:paraId="6C143C13" w14:textId="77777777" w:rsidR="00765252" w:rsidRDefault="00000000">
            <w:r>
              <w:lastRenderedPageBreak/>
              <w:t xml:space="preserve">1) Open </w:t>
            </w:r>
            <w:proofErr w:type="gramStart"/>
            <w:r>
              <w:t>enquir</w:t>
            </w:r>
            <w:r>
              <w:lastRenderedPageBreak/>
              <w:t>y  2</w:t>
            </w:r>
            <w:proofErr w:type="gramEnd"/>
            <w:r>
              <w:t xml:space="preserve">) Generate </w:t>
            </w:r>
            <w:proofErr w:type="gramStart"/>
            <w:r>
              <w:t>draft  3</w:t>
            </w:r>
            <w:proofErr w:type="gramEnd"/>
            <w:r>
              <w:t>) Regenerate</w:t>
            </w:r>
          </w:p>
        </w:tc>
        <w:tc>
          <w:tcPr>
            <w:tcW w:w="864" w:type="dxa"/>
          </w:tcPr>
          <w:p w14:paraId="5F51A314" w14:textId="77777777" w:rsidR="00765252" w:rsidRDefault="00000000">
            <w:r>
              <w:lastRenderedPageBreak/>
              <w:t>Enquiry body sample</w:t>
            </w:r>
          </w:p>
        </w:tc>
        <w:tc>
          <w:tcPr>
            <w:tcW w:w="864" w:type="dxa"/>
          </w:tcPr>
          <w:p w14:paraId="59EA31F9" w14:textId="77777777" w:rsidR="00765252" w:rsidRDefault="00000000">
            <w:r>
              <w:t xml:space="preserve">Draft references </w:t>
            </w:r>
            <w:r>
              <w:lastRenderedPageBreak/>
              <w:t>property facts; no PII leaked; regenerate produces variation</w:t>
            </w:r>
          </w:p>
        </w:tc>
        <w:tc>
          <w:tcPr>
            <w:tcW w:w="864" w:type="dxa"/>
          </w:tcPr>
          <w:p w14:paraId="088BF307" w14:textId="77777777" w:rsidR="00765252" w:rsidRDefault="00000000">
            <w:r>
              <w:lastRenderedPageBreak/>
              <w:t>Agent</w:t>
            </w:r>
          </w:p>
        </w:tc>
        <w:tc>
          <w:tcPr>
            <w:tcW w:w="864" w:type="dxa"/>
          </w:tcPr>
          <w:p w14:paraId="7BF717A6" w14:textId="77777777" w:rsidR="00765252" w:rsidRDefault="00000000">
            <w:r>
              <w:t>Day 3</w:t>
            </w:r>
          </w:p>
        </w:tc>
        <w:tc>
          <w:tcPr>
            <w:tcW w:w="864" w:type="dxa"/>
          </w:tcPr>
          <w:p w14:paraId="51533FC7" w14:textId="77777777" w:rsidR="00765252" w:rsidRDefault="00000000">
            <w:r>
              <w:t>Manual UI</w:t>
            </w:r>
          </w:p>
        </w:tc>
      </w:tr>
    </w:tbl>
    <w:p w14:paraId="20C8D3B7" w14:textId="77777777" w:rsidR="00765252" w:rsidRDefault="00000000">
      <w:pPr>
        <w:pStyle w:val="Heading2"/>
      </w:pPr>
      <w:r>
        <w:t>7.9 UAT Sign‑off</w:t>
      </w:r>
    </w:p>
    <w:p w14:paraId="536ED0B3" w14:textId="77777777" w:rsidR="00765252" w:rsidRDefault="00000000">
      <w:pPr>
        <w:pStyle w:val="Heading3"/>
      </w:pPr>
      <w:r>
        <w:t>7.9.1 UAT Sign‑off Form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765252" w14:paraId="1B5C51F1" w14:textId="77777777">
        <w:tc>
          <w:tcPr>
            <w:tcW w:w="2160" w:type="dxa"/>
          </w:tcPr>
          <w:p w14:paraId="5D493CDD" w14:textId="77777777" w:rsidR="00765252" w:rsidRDefault="00000000">
            <w:r>
              <w:t>Project / Application</w:t>
            </w:r>
          </w:p>
        </w:tc>
        <w:tc>
          <w:tcPr>
            <w:tcW w:w="2160" w:type="dxa"/>
          </w:tcPr>
          <w:p w14:paraId="5DB0E252" w14:textId="77777777" w:rsidR="00765252" w:rsidRDefault="00000000">
            <w:r>
              <w:t>_____________________</w:t>
            </w:r>
          </w:p>
        </w:tc>
        <w:tc>
          <w:tcPr>
            <w:tcW w:w="2160" w:type="dxa"/>
          </w:tcPr>
          <w:p w14:paraId="65E73D2D" w14:textId="77777777" w:rsidR="00765252" w:rsidRDefault="00765252"/>
        </w:tc>
        <w:tc>
          <w:tcPr>
            <w:tcW w:w="2160" w:type="dxa"/>
          </w:tcPr>
          <w:p w14:paraId="7322DBEF" w14:textId="77777777" w:rsidR="00765252" w:rsidRDefault="00765252"/>
        </w:tc>
      </w:tr>
      <w:tr w:rsidR="00765252" w14:paraId="6FAFB471" w14:textId="77777777">
        <w:tc>
          <w:tcPr>
            <w:tcW w:w="2160" w:type="dxa"/>
          </w:tcPr>
          <w:p w14:paraId="3FC0569A" w14:textId="77777777" w:rsidR="00765252" w:rsidRDefault="00000000">
            <w:r>
              <w:t>Build / Version</w:t>
            </w:r>
          </w:p>
        </w:tc>
        <w:tc>
          <w:tcPr>
            <w:tcW w:w="2160" w:type="dxa"/>
          </w:tcPr>
          <w:p w14:paraId="50C739CC" w14:textId="77777777" w:rsidR="00765252" w:rsidRDefault="00000000">
            <w:r>
              <w:t>_____________________</w:t>
            </w:r>
          </w:p>
        </w:tc>
        <w:tc>
          <w:tcPr>
            <w:tcW w:w="2160" w:type="dxa"/>
          </w:tcPr>
          <w:p w14:paraId="06011783" w14:textId="77777777" w:rsidR="00765252" w:rsidRDefault="00765252"/>
        </w:tc>
        <w:tc>
          <w:tcPr>
            <w:tcW w:w="2160" w:type="dxa"/>
          </w:tcPr>
          <w:p w14:paraId="72EFAC3E" w14:textId="77777777" w:rsidR="00765252" w:rsidRDefault="00765252"/>
        </w:tc>
      </w:tr>
      <w:tr w:rsidR="00765252" w14:paraId="2DE8E99A" w14:textId="77777777">
        <w:tc>
          <w:tcPr>
            <w:tcW w:w="2160" w:type="dxa"/>
          </w:tcPr>
          <w:p w14:paraId="42AA3EDF" w14:textId="77777777" w:rsidR="00765252" w:rsidRDefault="00000000">
            <w:r>
              <w:t>Environment</w:t>
            </w:r>
          </w:p>
        </w:tc>
        <w:tc>
          <w:tcPr>
            <w:tcW w:w="2160" w:type="dxa"/>
          </w:tcPr>
          <w:p w14:paraId="183AD98A" w14:textId="77777777" w:rsidR="00765252" w:rsidRDefault="00000000">
            <w:r>
              <w:t>_____________________</w:t>
            </w:r>
          </w:p>
        </w:tc>
        <w:tc>
          <w:tcPr>
            <w:tcW w:w="2160" w:type="dxa"/>
          </w:tcPr>
          <w:p w14:paraId="24B84585" w14:textId="77777777" w:rsidR="00765252" w:rsidRDefault="00765252"/>
        </w:tc>
        <w:tc>
          <w:tcPr>
            <w:tcW w:w="2160" w:type="dxa"/>
          </w:tcPr>
          <w:p w14:paraId="4C4FD69C" w14:textId="77777777" w:rsidR="00765252" w:rsidRDefault="00765252"/>
        </w:tc>
      </w:tr>
      <w:tr w:rsidR="00765252" w14:paraId="591637E6" w14:textId="77777777">
        <w:tc>
          <w:tcPr>
            <w:tcW w:w="2160" w:type="dxa"/>
          </w:tcPr>
          <w:p w14:paraId="5B5684FF" w14:textId="77777777" w:rsidR="00765252" w:rsidRDefault="00000000">
            <w:r>
              <w:t>UAT Period (From)</w:t>
            </w:r>
          </w:p>
        </w:tc>
        <w:tc>
          <w:tcPr>
            <w:tcW w:w="2160" w:type="dxa"/>
          </w:tcPr>
          <w:p w14:paraId="2139127D" w14:textId="77777777" w:rsidR="00765252" w:rsidRDefault="00000000">
            <w:r>
              <w:t>_____________________</w:t>
            </w:r>
          </w:p>
        </w:tc>
        <w:tc>
          <w:tcPr>
            <w:tcW w:w="2160" w:type="dxa"/>
          </w:tcPr>
          <w:p w14:paraId="258715CF" w14:textId="77777777" w:rsidR="00765252" w:rsidRDefault="00765252"/>
        </w:tc>
        <w:tc>
          <w:tcPr>
            <w:tcW w:w="2160" w:type="dxa"/>
          </w:tcPr>
          <w:p w14:paraId="4A5C7C37" w14:textId="77777777" w:rsidR="00765252" w:rsidRDefault="00765252"/>
        </w:tc>
      </w:tr>
      <w:tr w:rsidR="00765252" w14:paraId="0EF36159" w14:textId="77777777">
        <w:tc>
          <w:tcPr>
            <w:tcW w:w="2160" w:type="dxa"/>
          </w:tcPr>
          <w:p w14:paraId="446B5E4D" w14:textId="77777777" w:rsidR="00765252" w:rsidRDefault="00000000">
            <w:r>
              <w:t>UAT Period (To)</w:t>
            </w:r>
          </w:p>
        </w:tc>
        <w:tc>
          <w:tcPr>
            <w:tcW w:w="2160" w:type="dxa"/>
          </w:tcPr>
          <w:p w14:paraId="660D9174" w14:textId="77777777" w:rsidR="00765252" w:rsidRDefault="00000000">
            <w:r>
              <w:t>_____________________</w:t>
            </w:r>
          </w:p>
        </w:tc>
        <w:tc>
          <w:tcPr>
            <w:tcW w:w="2160" w:type="dxa"/>
          </w:tcPr>
          <w:p w14:paraId="3191F50B" w14:textId="77777777" w:rsidR="00765252" w:rsidRDefault="00765252"/>
        </w:tc>
        <w:tc>
          <w:tcPr>
            <w:tcW w:w="2160" w:type="dxa"/>
          </w:tcPr>
          <w:p w14:paraId="47728209" w14:textId="77777777" w:rsidR="00765252" w:rsidRDefault="00765252"/>
        </w:tc>
      </w:tr>
      <w:tr w:rsidR="00765252" w14:paraId="57297F9D" w14:textId="77777777">
        <w:tc>
          <w:tcPr>
            <w:tcW w:w="2160" w:type="dxa"/>
          </w:tcPr>
          <w:p w14:paraId="29EA5126" w14:textId="77777777" w:rsidR="00765252" w:rsidRDefault="00000000">
            <w:r>
              <w:t>Client Representative (Name / Role / Org)</w:t>
            </w:r>
          </w:p>
        </w:tc>
        <w:tc>
          <w:tcPr>
            <w:tcW w:w="2160" w:type="dxa"/>
          </w:tcPr>
          <w:p w14:paraId="1D37F307" w14:textId="77777777" w:rsidR="00765252" w:rsidRDefault="00000000">
            <w:r>
              <w:t>_____________________</w:t>
            </w:r>
          </w:p>
        </w:tc>
        <w:tc>
          <w:tcPr>
            <w:tcW w:w="2160" w:type="dxa"/>
          </w:tcPr>
          <w:p w14:paraId="06730D51" w14:textId="77777777" w:rsidR="00765252" w:rsidRDefault="00765252"/>
        </w:tc>
        <w:tc>
          <w:tcPr>
            <w:tcW w:w="2160" w:type="dxa"/>
          </w:tcPr>
          <w:p w14:paraId="06D291A1" w14:textId="77777777" w:rsidR="00765252" w:rsidRDefault="00765252"/>
        </w:tc>
      </w:tr>
      <w:tr w:rsidR="00765252" w14:paraId="3F75733F" w14:textId="77777777">
        <w:tc>
          <w:tcPr>
            <w:tcW w:w="2160" w:type="dxa"/>
          </w:tcPr>
          <w:p w14:paraId="6E1197BA" w14:textId="77777777" w:rsidR="00765252" w:rsidRDefault="00000000">
            <w:r>
              <w:t>Project Manager (Name)</w:t>
            </w:r>
          </w:p>
        </w:tc>
        <w:tc>
          <w:tcPr>
            <w:tcW w:w="2160" w:type="dxa"/>
          </w:tcPr>
          <w:p w14:paraId="33F6B7C7" w14:textId="77777777" w:rsidR="00765252" w:rsidRDefault="00000000">
            <w:r>
              <w:t>_____________________</w:t>
            </w:r>
          </w:p>
        </w:tc>
        <w:tc>
          <w:tcPr>
            <w:tcW w:w="2160" w:type="dxa"/>
          </w:tcPr>
          <w:p w14:paraId="1AF514DA" w14:textId="77777777" w:rsidR="00765252" w:rsidRDefault="00765252"/>
        </w:tc>
        <w:tc>
          <w:tcPr>
            <w:tcW w:w="2160" w:type="dxa"/>
          </w:tcPr>
          <w:p w14:paraId="472DB494" w14:textId="77777777" w:rsidR="00765252" w:rsidRDefault="00765252"/>
        </w:tc>
      </w:tr>
    </w:tbl>
    <w:p w14:paraId="17D31DCB" w14:textId="77777777" w:rsidR="00765252" w:rsidRDefault="00765252"/>
    <w:p w14:paraId="192AA96C" w14:textId="77777777" w:rsidR="00765252" w:rsidRDefault="00000000">
      <w:pPr>
        <w:pStyle w:val="Heading4"/>
      </w:pPr>
      <w:r>
        <w:t>Signatures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765252" w14:paraId="2F2F0FF6" w14:textId="77777777">
        <w:tc>
          <w:tcPr>
            <w:tcW w:w="4320" w:type="dxa"/>
          </w:tcPr>
          <w:p w14:paraId="14B26250" w14:textId="77777777" w:rsidR="00765252" w:rsidRDefault="00000000">
            <w:r>
              <w:t>Client Representative</w:t>
            </w:r>
          </w:p>
        </w:tc>
        <w:tc>
          <w:tcPr>
            <w:tcW w:w="4320" w:type="dxa"/>
          </w:tcPr>
          <w:p w14:paraId="1A7254E2" w14:textId="77777777" w:rsidR="00765252" w:rsidRDefault="00000000">
            <w:r>
              <w:t>Project Manager</w:t>
            </w:r>
          </w:p>
        </w:tc>
      </w:tr>
      <w:tr w:rsidR="00765252" w14:paraId="4C94C848" w14:textId="77777777">
        <w:tc>
          <w:tcPr>
            <w:tcW w:w="4320" w:type="dxa"/>
          </w:tcPr>
          <w:p w14:paraId="3B840A23" w14:textId="77777777" w:rsidR="00765252" w:rsidRDefault="00000000">
            <w:r>
              <w:t>Name: _____________________</w:t>
            </w:r>
          </w:p>
        </w:tc>
        <w:tc>
          <w:tcPr>
            <w:tcW w:w="4320" w:type="dxa"/>
          </w:tcPr>
          <w:p w14:paraId="5385BC47" w14:textId="77777777" w:rsidR="00765252" w:rsidRDefault="00000000">
            <w:r>
              <w:t>Name: _____________________</w:t>
            </w:r>
          </w:p>
        </w:tc>
      </w:tr>
      <w:tr w:rsidR="00765252" w14:paraId="1FC4181E" w14:textId="77777777">
        <w:tc>
          <w:tcPr>
            <w:tcW w:w="4320" w:type="dxa"/>
          </w:tcPr>
          <w:p w14:paraId="02D45FDB" w14:textId="77777777" w:rsidR="00765252" w:rsidRDefault="00000000">
            <w:r>
              <w:t>Signature: ________________</w:t>
            </w:r>
          </w:p>
        </w:tc>
        <w:tc>
          <w:tcPr>
            <w:tcW w:w="4320" w:type="dxa"/>
          </w:tcPr>
          <w:p w14:paraId="286E050A" w14:textId="77777777" w:rsidR="00765252" w:rsidRDefault="00000000">
            <w:r>
              <w:t>Signature: ________________</w:t>
            </w:r>
          </w:p>
        </w:tc>
      </w:tr>
      <w:tr w:rsidR="00765252" w14:paraId="7A53D2B7" w14:textId="77777777">
        <w:tc>
          <w:tcPr>
            <w:tcW w:w="4320" w:type="dxa"/>
          </w:tcPr>
          <w:p w14:paraId="40DE0C51" w14:textId="77777777" w:rsidR="00765252" w:rsidRDefault="00000000">
            <w:r>
              <w:t>Date: _____________________</w:t>
            </w:r>
          </w:p>
        </w:tc>
        <w:tc>
          <w:tcPr>
            <w:tcW w:w="4320" w:type="dxa"/>
          </w:tcPr>
          <w:p w14:paraId="218B5BF7" w14:textId="77777777" w:rsidR="00765252" w:rsidRDefault="00000000">
            <w:r>
              <w:t>Date: _____________________</w:t>
            </w:r>
          </w:p>
        </w:tc>
      </w:tr>
    </w:tbl>
    <w:p w14:paraId="7CC7BB53" w14:textId="77777777" w:rsidR="00765252" w:rsidRDefault="00765252"/>
    <w:p w14:paraId="156A614E" w14:textId="77777777" w:rsidR="00765252" w:rsidRDefault="00000000">
      <w:pPr>
        <w:pStyle w:val="Heading3"/>
      </w:pPr>
      <w:r>
        <w:t>7.9.2 UAT Sign‑off Checklist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42"/>
        <w:gridCol w:w="1567"/>
        <w:gridCol w:w="1763"/>
        <w:gridCol w:w="1878"/>
        <w:gridCol w:w="1060"/>
        <w:gridCol w:w="930"/>
      </w:tblGrid>
      <w:tr w:rsidR="00765252" w14:paraId="4A436507" w14:textId="77777777">
        <w:tc>
          <w:tcPr>
            <w:tcW w:w="1440" w:type="dxa"/>
          </w:tcPr>
          <w:p w14:paraId="2D23B472" w14:textId="77777777" w:rsidR="00765252" w:rsidRDefault="00000000">
            <w:r>
              <w:t>Item</w:t>
            </w:r>
          </w:p>
        </w:tc>
        <w:tc>
          <w:tcPr>
            <w:tcW w:w="1440" w:type="dxa"/>
          </w:tcPr>
          <w:p w14:paraId="4DCE3B5A" w14:textId="77777777" w:rsidR="00765252" w:rsidRDefault="00000000">
            <w:r>
              <w:t>Description</w:t>
            </w:r>
          </w:p>
        </w:tc>
        <w:tc>
          <w:tcPr>
            <w:tcW w:w="1440" w:type="dxa"/>
          </w:tcPr>
          <w:p w14:paraId="7BC7BF89" w14:textId="77777777" w:rsidR="00765252" w:rsidRDefault="00000000">
            <w:r>
              <w:t>Status (Pass/Fail/N/A)</w:t>
            </w:r>
          </w:p>
        </w:tc>
        <w:tc>
          <w:tcPr>
            <w:tcW w:w="1440" w:type="dxa"/>
          </w:tcPr>
          <w:p w14:paraId="390BF4CA" w14:textId="77777777" w:rsidR="00765252" w:rsidRDefault="00000000">
            <w:r>
              <w:t>Evidence (screenshot/link)</w:t>
            </w:r>
          </w:p>
        </w:tc>
        <w:tc>
          <w:tcPr>
            <w:tcW w:w="1440" w:type="dxa"/>
          </w:tcPr>
          <w:p w14:paraId="1ABAB331" w14:textId="77777777" w:rsidR="00765252" w:rsidRDefault="00000000">
            <w:r>
              <w:t>Owner</w:t>
            </w:r>
          </w:p>
        </w:tc>
        <w:tc>
          <w:tcPr>
            <w:tcW w:w="1440" w:type="dxa"/>
          </w:tcPr>
          <w:p w14:paraId="07790F0F" w14:textId="77777777" w:rsidR="00765252" w:rsidRDefault="00000000">
            <w:r>
              <w:t>Date</w:t>
            </w:r>
          </w:p>
        </w:tc>
      </w:tr>
      <w:tr w:rsidR="00765252" w14:paraId="24AF91C6" w14:textId="77777777">
        <w:tc>
          <w:tcPr>
            <w:tcW w:w="1440" w:type="dxa"/>
          </w:tcPr>
          <w:p w14:paraId="16878853" w14:textId="77777777" w:rsidR="00765252" w:rsidRDefault="00000000">
            <w:r>
              <w:lastRenderedPageBreak/>
              <w:t>Must‑Have stories passed</w:t>
            </w:r>
          </w:p>
        </w:tc>
        <w:tc>
          <w:tcPr>
            <w:tcW w:w="1440" w:type="dxa"/>
          </w:tcPr>
          <w:p w14:paraId="68859644" w14:textId="77777777" w:rsidR="00765252" w:rsidRDefault="00000000">
            <w:r>
              <w:t>US‑01, US‑02, US‑03, US‑07, US‑08, US‑09, US‑10, US‑14 all pass UAT</w:t>
            </w:r>
          </w:p>
        </w:tc>
        <w:tc>
          <w:tcPr>
            <w:tcW w:w="1440" w:type="dxa"/>
          </w:tcPr>
          <w:p w14:paraId="67E29ECB" w14:textId="77777777" w:rsidR="00765252" w:rsidRDefault="00765252"/>
        </w:tc>
        <w:tc>
          <w:tcPr>
            <w:tcW w:w="1440" w:type="dxa"/>
          </w:tcPr>
          <w:p w14:paraId="7BF2C7C1" w14:textId="77777777" w:rsidR="00765252" w:rsidRDefault="00765252"/>
        </w:tc>
        <w:tc>
          <w:tcPr>
            <w:tcW w:w="1440" w:type="dxa"/>
          </w:tcPr>
          <w:p w14:paraId="2BE63A8A" w14:textId="77777777" w:rsidR="00765252" w:rsidRDefault="00765252"/>
        </w:tc>
        <w:tc>
          <w:tcPr>
            <w:tcW w:w="1440" w:type="dxa"/>
          </w:tcPr>
          <w:p w14:paraId="3A608A8A" w14:textId="77777777" w:rsidR="00765252" w:rsidRDefault="00765252"/>
        </w:tc>
      </w:tr>
      <w:tr w:rsidR="00765252" w14:paraId="3A88A78A" w14:textId="77777777">
        <w:tc>
          <w:tcPr>
            <w:tcW w:w="1440" w:type="dxa"/>
          </w:tcPr>
          <w:p w14:paraId="7E7810E6" w14:textId="77777777" w:rsidR="00765252" w:rsidRDefault="00000000">
            <w:r>
              <w:t>No Critical/High defects</w:t>
            </w:r>
          </w:p>
        </w:tc>
        <w:tc>
          <w:tcPr>
            <w:tcW w:w="1440" w:type="dxa"/>
          </w:tcPr>
          <w:p w14:paraId="5F2D3BB1" w14:textId="77777777" w:rsidR="00765252" w:rsidRDefault="00000000">
            <w:r>
              <w:t>Zero open Critical/High at sign‑off time</w:t>
            </w:r>
          </w:p>
        </w:tc>
        <w:tc>
          <w:tcPr>
            <w:tcW w:w="1440" w:type="dxa"/>
          </w:tcPr>
          <w:p w14:paraId="6557E3F8" w14:textId="77777777" w:rsidR="00765252" w:rsidRDefault="00765252"/>
        </w:tc>
        <w:tc>
          <w:tcPr>
            <w:tcW w:w="1440" w:type="dxa"/>
          </w:tcPr>
          <w:p w14:paraId="77D185CB" w14:textId="77777777" w:rsidR="00765252" w:rsidRDefault="00765252"/>
        </w:tc>
        <w:tc>
          <w:tcPr>
            <w:tcW w:w="1440" w:type="dxa"/>
          </w:tcPr>
          <w:p w14:paraId="3C06C1BF" w14:textId="77777777" w:rsidR="00765252" w:rsidRDefault="00765252"/>
        </w:tc>
        <w:tc>
          <w:tcPr>
            <w:tcW w:w="1440" w:type="dxa"/>
          </w:tcPr>
          <w:p w14:paraId="6A437FBF" w14:textId="77777777" w:rsidR="00765252" w:rsidRDefault="00765252"/>
        </w:tc>
      </w:tr>
      <w:tr w:rsidR="00765252" w14:paraId="7C99E38D" w14:textId="77777777">
        <w:tc>
          <w:tcPr>
            <w:tcW w:w="1440" w:type="dxa"/>
          </w:tcPr>
          <w:p w14:paraId="27903B37" w14:textId="77777777" w:rsidR="00765252" w:rsidRDefault="00000000">
            <w:r>
              <w:t>UAT executed per schedule</w:t>
            </w:r>
          </w:p>
        </w:tc>
        <w:tc>
          <w:tcPr>
            <w:tcW w:w="1440" w:type="dxa"/>
          </w:tcPr>
          <w:p w14:paraId="633C7DE7" w14:textId="77777777" w:rsidR="00765252" w:rsidRDefault="00000000">
            <w:r>
              <w:t>All planned cases run &amp; results recorded (Section 7.8)</w:t>
            </w:r>
          </w:p>
        </w:tc>
        <w:tc>
          <w:tcPr>
            <w:tcW w:w="1440" w:type="dxa"/>
          </w:tcPr>
          <w:p w14:paraId="22B6E75A" w14:textId="77777777" w:rsidR="00765252" w:rsidRDefault="00765252"/>
        </w:tc>
        <w:tc>
          <w:tcPr>
            <w:tcW w:w="1440" w:type="dxa"/>
          </w:tcPr>
          <w:p w14:paraId="5DD638C4" w14:textId="77777777" w:rsidR="00765252" w:rsidRDefault="00765252"/>
        </w:tc>
        <w:tc>
          <w:tcPr>
            <w:tcW w:w="1440" w:type="dxa"/>
          </w:tcPr>
          <w:p w14:paraId="7E4CA592" w14:textId="77777777" w:rsidR="00765252" w:rsidRDefault="00765252"/>
        </w:tc>
        <w:tc>
          <w:tcPr>
            <w:tcW w:w="1440" w:type="dxa"/>
          </w:tcPr>
          <w:p w14:paraId="5D78C13B" w14:textId="77777777" w:rsidR="00765252" w:rsidRDefault="00765252"/>
        </w:tc>
      </w:tr>
      <w:tr w:rsidR="00765252" w14:paraId="27998963" w14:textId="77777777">
        <w:tc>
          <w:tcPr>
            <w:tcW w:w="1440" w:type="dxa"/>
          </w:tcPr>
          <w:p w14:paraId="36BB8060" w14:textId="77777777" w:rsidR="00765252" w:rsidRDefault="00000000">
            <w:r>
              <w:t>Regression on fixes</w:t>
            </w:r>
          </w:p>
        </w:tc>
        <w:tc>
          <w:tcPr>
            <w:tcW w:w="1440" w:type="dxa"/>
          </w:tcPr>
          <w:p w14:paraId="5238A8C8" w14:textId="77777777" w:rsidR="00765252" w:rsidRDefault="00000000">
            <w:r>
              <w:t>Fixed defects re‑tested; no breakages</w:t>
            </w:r>
          </w:p>
        </w:tc>
        <w:tc>
          <w:tcPr>
            <w:tcW w:w="1440" w:type="dxa"/>
          </w:tcPr>
          <w:p w14:paraId="62AFEC8D" w14:textId="77777777" w:rsidR="00765252" w:rsidRDefault="00765252"/>
        </w:tc>
        <w:tc>
          <w:tcPr>
            <w:tcW w:w="1440" w:type="dxa"/>
          </w:tcPr>
          <w:p w14:paraId="1212CCA5" w14:textId="77777777" w:rsidR="00765252" w:rsidRDefault="00765252"/>
        </w:tc>
        <w:tc>
          <w:tcPr>
            <w:tcW w:w="1440" w:type="dxa"/>
          </w:tcPr>
          <w:p w14:paraId="76418D3C" w14:textId="77777777" w:rsidR="00765252" w:rsidRDefault="00765252"/>
        </w:tc>
        <w:tc>
          <w:tcPr>
            <w:tcW w:w="1440" w:type="dxa"/>
          </w:tcPr>
          <w:p w14:paraId="4BD438F2" w14:textId="77777777" w:rsidR="00765252" w:rsidRDefault="00765252"/>
        </w:tc>
      </w:tr>
      <w:tr w:rsidR="00765252" w14:paraId="7EAEC8FA" w14:textId="77777777">
        <w:tc>
          <w:tcPr>
            <w:tcW w:w="1440" w:type="dxa"/>
          </w:tcPr>
          <w:p w14:paraId="48385CE7" w14:textId="77777777" w:rsidR="00765252" w:rsidRDefault="00000000">
            <w:r>
              <w:t>Performance smoke</w:t>
            </w:r>
          </w:p>
        </w:tc>
        <w:tc>
          <w:tcPr>
            <w:tcW w:w="1440" w:type="dxa"/>
          </w:tcPr>
          <w:p w14:paraId="3550DDC4" w14:textId="77777777" w:rsidR="00765252" w:rsidRDefault="00000000">
            <w:r>
              <w:t>Listings paginate; LCP &lt; 3s on staging</w:t>
            </w:r>
          </w:p>
        </w:tc>
        <w:tc>
          <w:tcPr>
            <w:tcW w:w="1440" w:type="dxa"/>
          </w:tcPr>
          <w:p w14:paraId="7A58657E" w14:textId="77777777" w:rsidR="00765252" w:rsidRDefault="00765252"/>
        </w:tc>
        <w:tc>
          <w:tcPr>
            <w:tcW w:w="1440" w:type="dxa"/>
          </w:tcPr>
          <w:p w14:paraId="2C3A82F1" w14:textId="77777777" w:rsidR="00765252" w:rsidRDefault="00765252"/>
        </w:tc>
        <w:tc>
          <w:tcPr>
            <w:tcW w:w="1440" w:type="dxa"/>
          </w:tcPr>
          <w:p w14:paraId="5BBE2E3E" w14:textId="77777777" w:rsidR="00765252" w:rsidRDefault="00765252"/>
        </w:tc>
        <w:tc>
          <w:tcPr>
            <w:tcW w:w="1440" w:type="dxa"/>
          </w:tcPr>
          <w:p w14:paraId="2A00E06F" w14:textId="77777777" w:rsidR="00765252" w:rsidRDefault="00765252"/>
        </w:tc>
      </w:tr>
      <w:tr w:rsidR="00765252" w14:paraId="738C469C" w14:textId="77777777">
        <w:tc>
          <w:tcPr>
            <w:tcW w:w="1440" w:type="dxa"/>
          </w:tcPr>
          <w:p w14:paraId="12612A0A" w14:textId="77777777" w:rsidR="00765252" w:rsidRDefault="00000000">
            <w:r>
              <w:t>Accessibility basics</w:t>
            </w:r>
          </w:p>
        </w:tc>
        <w:tc>
          <w:tcPr>
            <w:tcW w:w="1440" w:type="dxa"/>
          </w:tcPr>
          <w:p w14:paraId="349687D7" w14:textId="77777777" w:rsidR="00765252" w:rsidRDefault="00000000">
            <w:r>
              <w:t>Keyboard focus, alt text, labels validated</w:t>
            </w:r>
          </w:p>
        </w:tc>
        <w:tc>
          <w:tcPr>
            <w:tcW w:w="1440" w:type="dxa"/>
          </w:tcPr>
          <w:p w14:paraId="0DE62484" w14:textId="77777777" w:rsidR="00765252" w:rsidRDefault="00765252"/>
        </w:tc>
        <w:tc>
          <w:tcPr>
            <w:tcW w:w="1440" w:type="dxa"/>
          </w:tcPr>
          <w:p w14:paraId="51139486" w14:textId="77777777" w:rsidR="00765252" w:rsidRDefault="00765252"/>
        </w:tc>
        <w:tc>
          <w:tcPr>
            <w:tcW w:w="1440" w:type="dxa"/>
          </w:tcPr>
          <w:p w14:paraId="7735B7D6" w14:textId="77777777" w:rsidR="00765252" w:rsidRDefault="00765252"/>
        </w:tc>
        <w:tc>
          <w:tcPr>
            <w:tcW w:w="1440" w:type="dxa"/>
          </w:tcPr>
          <w:p w14:paraId="62DA80CE" w14:textId="77777777" w:rsidR="00765252" w:rsidRDefault="00765252"/>
        </w:tc>
      </w:tr>
      <w:tr w:rsidR="00765252" w14:paraId="2ED1DA4C" w14:textId="77777777">
        <w:tc>
          <w:tcPr>
            <w:tcW w:w="1440" w:type="dxa"/>
          </w:tcPr>
          <w:p w14:paraId="677DBE76" w14:textId="77777777" w:rsidR="00765252" w:rsidRDefault="00000000">
            <w:r>
              <w:t>Data validation</w:t>
            </w:r>
          </w:p>
        </w:tc>
        <w:tc>
          <w:tcPr>
            <w:tcW w:w="1440" w:type="dxa"/>
          </w:tcPr>
          <w:p w14:paraId="5E00B55E" w14:textId="77777777" w:rsidR="00765252" w:rsidRDefault="00000000">
            <w:r>
              <w:t>Required fields, formats, ranges enforced</w:t>
            </w:r>
          </w:p>
        </w:tc>
        <w:tc>
          <w:tcPr>
            <w:tcW w:w="1440" w:type="dxa"/>
          </w:tcPr>
          <w:p w14:paraId="5C3AC4B1" w14:textId="77777777" w:rsidR="00765252" w:rsidRDefault="00765252"/>
        </w:tc>
        <w:tc>
          <w:tcPr>
            <w:tcW w:w="1440" w:type="dxa"/>
          </w:tcPr>
          <w:p w14:paraId="5598A991" w14:textId="77777777" w:rsidR="00765252" w:rsidRDefault="00765252"/>
        </w:tc>
        <w:tc>
          <w:tcPr>
            <w:tcW w:w="1440" w:type="dxa"/>
          </w:tcPr>
          <w:p w14:paraId="5CAE15C3" w14:textId="77777777" w:rsidR="00765252" w:rsidRDefault="00765252"/>
        </w:tc>
        <w:tc>
          <w:tcPr>
            <w:tcW w:w="1440" w:type="dxa"/>
          </w:tcPr>
          <w:p w14:paraId="1D85BDDF" w14:textId="77777777" w:rsidR="00765252" w:rsidRDefault="00765252"/>
        </w:tc>
      </w:tr>
      <w:tr w:rsidR="00765252" w14:paraId="4993A95C" w14:textId="77777777">
        <w:tc>
          <w:tcPr>
            <w:tcW w:w="1440" w:type="dxa"/>
          </w:tcPr>
          <w:p w14:paraId="43B0579F" w14:textId="77777777" w:rsidR="00765252" w:rsidRDefault="00000000">
            <w:r>
              <w:t>Privacy/PII checks</w:t>
            </w:r>
          </w:p>
        </w:tc>
        <w:tc>
          <w:tcPr>
            <w:tcW w:w="1440" w:type="dxa"/>
          </w:tcPr>
          <w:p w14:paraId="5F1E4993" w14:textId="77777777" w:rsidR="00765252" w:rsidRDefault="00000000">
            <w:r>
              <w:t>No PII in logs/prompts; sandbox emails only</w:t>
            </w:r>
          </w:p>
        </w:tc>
        <w:tc>
          <w:tcPr>
            <w:tcW w:w="1440" w:type="dxa"/>
          </w:tcPr>
          <w:p w14:paraId="27F96BF0" w14:textId="77777777" w:rsidR="00765252" w:rsidRDefault="00765252"/>
        </w:tc>
        <w:tc>
          <w:tcPr>
            <w:tcW w:w="1440" w:type="dxa"/>
          </w:tcPr>
          <w:p w14:paraId="26AEA05E" w14:textId="77777777" w:rsidR="00765252" w:rsidRDefault="00765252"/>
        </w:tc>
        <w:tc>
          <w:tcPr>
            <w:tcW w:w="1440" w:type="dxa"/>
          </w:tcPr>
          <w:p w14:paraId="144B093F" w14:textId="77777777" w:rsidR="00765252" w:rsidRDefault="00765252"/>
        </w:tc>
        <w:tc>
          <w:tcPr>
            <w:tcW w:w="1440" w:type="dxa"/>
          </w:tcPr>
          <w:p w14:paraId="1DAE7A39" w14:textId="77777777" w:rsidR="00765252" w:rsidRDefault="00765252"/>
        </w:tc>
      </w:tr>
      <w:tr w:rsidR="00765252" w14:paraId="7DE2E250" w14:textId="77777777">
        <w:tc>
          <w:tcPr>
            <w:tcW w:w="1440" w:type="dxa"/>
          </w:tcPr>
          <w:p w14:paraId="40D5014B" w14:textId="77777777" w:rsidR="00765252" w:rsidRDefault="00000000">
            <w:r>
              <w:t>Known Issues list</w:t>
            </w:r>
          </w:p>
        </w:tc>
        <w:tc>
          <w:tcPr>
            <w:tcW w:w="1440" w:type="dxa"/>
          </w:tcPr>
          <w:p w14:paraId="469F700A" w14:textId="77777777" w:rsidR="00765252" w:rsidRDefault="00000000">
            <w:r>
              <w:t>Documented and accepted by client rep</w:t>
            </w:r>
          </w:p>
        </w:tc>
        <w:tc>
          <w:tcPr>
            <w:tcW w:w="1440" w:type="dxa"/>
          </w:tcPr>
          <w:p w14:paraId="6D9A08A5" w14:textId="77777777" w:rsidR="00765252" w:rsidRDefault="00765252"/>
        </w:tc>
        <w:tc>
          <w:tcPr>
            <w:tcW w:w="1440" w:type="dxa"/>
          </w:tcPr>
          <w:p w14:paraId="494A9A0D" w14:textId="77777777" w:rsidR="00765252" w:rsidRDefault="00765252"/>
        </w:tc>
        <w:tc>
          <w:tcPr>
            <w:tcW w:w="1440" w:type="dxa"/>
          </w:tcPr>
          <w:p w14:paraId="4E04C528" w14:textId="77777777" w:rsidR="00765252" w:rsidRDefault="00765252"/>
        </w:tc>
        <w:tc>
          <w:tcPr>
            <w:tcW w:w="1440" w:type="dxa"/>
          </w:tcPr>
          <w:p w14:paraId="280C609B" w14:textId="77777777" w:rsidR="00765252" w:rsidRDefault="00765252"/>
        </w:tc>
      </w:tr>
    </w:tbl>
    <w:p w14:paraId="04110643" w14:textId="77777777" w:rsidR="00765252" w:rsidRDefault="00765252"/>
    <w:p w14:paraId="1C29DABC" w14:textId="77777777" w:rsidR="00765252" w:rsidRDefault="00000000">
      <w:pPr>
        <w:pStyle w:val="Heading3"/>
      </w:pPr>
      <w:r>
        <w:t>7.9.3 Known Issues (for Sign‑off)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42"/>
        <w:gridCol w:w="1167"/>
        <w:gridCol w:w="1206"/>
        <w:gridCol w:w="1310"/>
        <w:gridCol w:w="1424"/>
        <w:gridCol w:w="1201"/>
        <w:gridCol w:w="1190"/>
      </w:tblGrid>
      <w:tr w:rsidR="00765252" w14:paraId="1B4CC0F7" w14:textId="77777777">
        <w:tc>
          <w:tcPr>
            <w:tcW w:w="1234" w:type="dxa"/>
          </w:tcPr>
          <w:p w14:paraId="0CB92016" w14:textId="77777777" w:rsidR="00765252" w:rsidRDefault="00000000">
            <w:r>
              <w:t>ID</w:t>
            </w:r>
          </w:p>
        </w:tc>
        <w:tc>
          <w:tcPr>
            <w:tcW w:w="1234" w:type="dxa"/>
          </w:tcPr>
          <w:p w14:paraId="3510B1E7" w14:textId="77777777" w:rsidR="00765252" w:rsidRDefault="00000000">
            <w:r>
              <w:t>Title</w:t>
            </w:r>
          </w:p>
        </w:tc>
        <w:tc>
          <w:tcPr>
            <w:tcW w:w="1234" w:type="dxa"/>
          </w:tcPr>
          <w:p w14:paraId="5C85B073" w14:textId="77777777" w:rsidR="00765252" w:rsidRDefault="00000000">
            <w:r>
              <w:t>Severity</w:t>
            </w:r>
          </w:p>
        </w:tc>
        <w:tc>
          <w:tcPr>
            <w:tcW w:w="1234" w:type="dxa"/>
          </w:tcPr>
          <w:p w14:paraId="0FCF1B33" w14:textId="77777777" w:rsidR="00765252" w:rsidRDefault="00000000">
            <w:r>
              <w:t>Description</w:t>
            </w:r>
          </w:p>
        </w:tc>
        <w:tc>
          <w:tcPr>
            <w:tcW w:w="1234" w:type="dxa"/>
          </w:tcPr>
          <w:p w14:paraId="17532AD4" w14:textId="77777777" w:rsidR="00765252" w:rsidRDefault="00000000">
            <w:r>
              <w:t>Workaround</w:t>
            </w:r>
          </w:p>
        </w:tc>
        <w:tc>
          <w:tcPr>
            <w:tcW w:w="1234" w:type="dxa"/>
          </w:tcPr>
          <w:p w14:paraId="6C9EBC70" w14:textId="77777777" w:rsidR="00765252" w:rsidRDefault="00000000">
            <w:r>
              <w:t>Target Fix Version</w:t>
            </w:r>
          </w:p>
        </w:tc>
        <w:tc>
          <w:tcPr>
            <w:tcW w:w="1234" w:type="dxa"/>
          </w:tcPr>
          <w:p w14:paraId="20B00216" w14:textId="77777777" w:rsidR="00765252" w:rsidRDefault="00000000">
            <w:r>
              <w:t>Owner / Status</w:t>
            </w:r>
          </w:p>
        </w:tc>
      </w:tr>
      <w:tr w:rsidR="00765252" w14:paraId="5CCA6CAD" w14:textId="77777777">
        <w:tc>
          <w:tcPr>
            <w:tcW w:w="1234" w:type="dxa"/>
          </w:tcPr>
          <w:p w14:paraId="6A937555" w14:textId="77777777" w:rsidR="00765252" w:rsidRDefault="00765252"/>
        </w:tc>
        <w:tc>
          <w:tcPr>
            <w:tcW w:w="1234" w:type="dxa"/>
          </w:tcPr>
          <w:p w14:paraId="36092129" w14:textId="77777777" w:rsidR="00765252" w:rsidRDefault="00765252"/>
        </w:tc>
        <w:tc>
          <w:tcPr>
            <w:tcW w:w="1234" w:type="dxa"/>
          </w:tcPr>
          <w:p w14:paraId="1749EF39" w14:textId="77777777" w:rsidR="00765252" w:rsidRDefault="00765252"/>
        </w:tc>
        <w:tc>
          <w:tcPr>
            <w:tcW w:w="1234" w:type="dxa"/>
          </w:tcPr>
          <w:p w14:paraId="0A6B2292" w14:textId="77777777" w:rsidR="00765252" w:rsidRDefault="00765252"/>
        </w:tc>
        <w:tc>
          <w:tcPr>
            <w:tcW w:w="1234" w:type="dxa"/>
          </w:tcPr>
          <w:p w14:paraId="4B19EBBE" w14:textId="77777777" w:rsidR="00765252" w:rsidRDefault="00765252"/>
        </w:tc>
        <w:tc>
          <w:tcPr>
            <w:tcW w:w="1234" w:type="dxa"/>
          </w:tcPr>
          <w:p w14:paraId="3C75B469" w14:textId="77777777" w:rsidR="00765252" w:rsidRDefault="00765252"/>
        </w:tc>
        <w:tc>
          <w:tcPr>
            <w:tcW w:w="1234" w:type="dxa"/>
          </w:tcPr>
          <w:p w14:paraId="0A96F890" w14:textId="77777777" w:rsidR="00765252" w:rsidRDefault="00765252"/>
        </w:tc>
      </w:tr>
      <w:tr w:rsidR="00765252" w14:paraId="2BCAB790" w14:textId="77777777">
        <w:tc>
          <w:tcPr>
            <w:tcW w:w="1234" w:type="dxa"/>
          </w:tcPr>
          <w:p w14:paraId="5CB803CF" w14:textId="77777777" w:rsidR="00765252" w:rsidRDefault="00765252"/>
        </w:tc>
        <w:tc>
          <w:tcPr>
            <w:tcW w:w="1234" w:type="dxa"/>
          </w:tcPr>
          <w:p w14:paraId="1A7709AC" w14:textId="77777777" w:rsidR="00765252" w:rsidRDefault="00765252"/>
        </w:tc>
        <w:tc>
          <w:tcPr>
            <w:tcW w:w="1234" w:type="dxa"/>
          </w:tcPr>
          <w:p w14:paraId="63BACD6B" w14:textId="77777777" w:rsidR="00765252" w:rsidRDefault="00765252"/>
        </w:tc>
        <w:tc>
          <w:tcPr>
            <w:tcW w:w="1234" w:type="dxa"/>
          </w:tcPr>
          <w:p w14:paraId="10677C15" w14:textId="77777777" w:rsidR="00765252" w:rsidRDefault="00765252"/>
        </w:tc>
        <w:tc>
          <w:tcPr>
            <w:tcW w:w="1234" w:type="dxa"/>
          </w:tcPr>
          <w:p w14:paraId="6D0FEEEB" w14:textId="77777777" w:rsidR="00765252" w:rsidRDefault="00765252"/>
        </w:tc>
        <w:tc>
          <w:tcPr>
            <w:tcW w:w="1234" w:type="dxa"/>
          </w:tcPr>
          <w:p w14:paraId="174D9D8B" w14:textId="77777777" w:rsidR="00765252" w:rsidRDefault="00765252"/>
        </w:tc>
        <w:tc>
          <w:tcPr>
            <w:tcW w:w="1234" w:type="dxa"/>
          </w:tcPr>
          <w:p w14:paraId="17A18DD4" w14:textId="77777777" w:rsidR="00765252" w:rsidRDefault="00765252"/>
        </w:tc>
      </w:tr>
      <w:tr w:rsidR="00765252" w14:paraId="2A796A4B" w14:textId="77777777">
        <w:tc>
          <w:tcPr>
            <w:tcW w:w="1234" w:type="dxa"/>
          </w:tcPr>
          <w:p w14:paraId="1AF0D5F9" w14:textId="77777777" w:rsidR="00765252" w:rsidRDefault="00765252"/>
        </w:tc>
        <w:tc>
          <w:tcPr>
            <w:tcW w:w="1234" w:type="dxa"/>
          </w:tcPr>
          <w:p w14:paraId="244D6FF3" w14:textId="77777777" w:rsidR="00765252" w:rsidRDefault="00765252"/>
        </w:tc>
        <w:tc>
          <w:tcPr>
            <w:tcW w:w="1234" w:type="dxa"/>
          </w:tcPr>
          <w:p w14:paraId="49CC837C" w14:textId="77777777" w:rsidR="00765252" w:rsidRDefault="00765252"/>
        </w:tc>
        <w:tc>
          <w:tcPr>
            <w:tcW w:w="1234" w:type="dxa"/>
          </w:tcPr>
          <w:p w14:paraId="45DD0D74" w14:textId="77777777" w:rsidR="00765252" w:rsidRDefault="00765252"/>
        </w:tc>
        <w:tc>
          <w:tcPr>
            <w:tcW w:w="1234" w:type="dxa"/>
          </w:tcPr>
          <w:p w14:paraId="4C59FA13" w14:textId="77777777" w:rsidR="00765252" w:rsidRDefault="00765252"/>
        </w:tc>
        <w:tc>
          <w:tcPr>
            <w:tcW w:w="1234" w:type="dxa"/>
          </w:tcPr>
          <w:p w14:paraId="32DB8A10" w14:textId="77777777" w:rsidR="00765252" w:rsidRDefault="00765252"/>
        </w:tc>
        <w:tc>
          <w:tcPr>
            <w:tcW w:w="1234" w:type="dxa"/>
          </w:tcPr>
          <w:p w14:paraId="2B4C5584" w14:textId="77777777" w:rsidR="00765252" w:rsidRDefault="00765252"/>
        </w:tc>
      </w:tr>
    </w:tbl>
    <w:p w14:paraId="0EEF81B6" w14:textId="77777777" w:rsidR="00765252" w:rsidRDefault="00765252"/>
    <w:p w14:paraId="154FDB04" w14:textId="77777777" w:rsidR="00765252" w:rsidRDefault="00000000">
      <w:r>
        <w:t xml:space="preserve">Sign‑off </w:t>
      </w:r>
      <w:proofErr w:type="gramStart"/>
      <w:r>
        <w:t>requires:</w:t>
      </w:r>
      <w:proofErr w:type="gramEnd"/>
      <w:r>
        <w:t xml:space="preserve"> all Must‑Have stories pass; no open Critical/High defects; documented Known Issues list accepted by client representative (Agent role).</w:t>
      </w:r>
    </w:p>
    <w:p w14:paraId="3391EF43" w14:textId="77777777" w:rsidR="00765252" w:rsidRDefault="00000000">
      <w:r>
        <w:br w:type="page"/>
      </w:r>
    </w:p>
    <w:p w14:paraId="0094A9C5" w14:textId="77777777" w:rsidR="00765252" w:rsidRDefault="00000000">
      <w:pPr>
        <w:pStyle w:val="Heading1"/>
      </w:pPr>
      <w:r>
        <w:lastRenderedPageBreak/>
        <w:t>8. Evidence of Version Control &amp; Project Tracking</w:t>
      </w:r>
    </w:p>
    <w:p w14:paraId="6241A888" w14:textId="77777777" w:rsidR="00765252" w:rsidRDefault="00000000">
      <w:r>
        <w:t>Insert screenshots (or append in Appendix) to provide concrete evidence, as required.</w:t>
      </w:r>
    </w:p>
    <w:p w14:paraId="0BEB4B91" w14:textId="77777777" w:rsidR="00765252" w:rsidRDefault="00000000">
      <w:pPr>
        <w:pStyle w:val="Heading2"/>
      </w:pPr>
      <w:r>
        <w:t>8.1 GitHub Evidence (screenshots)</w:t>
      </w:r>
    </w:p>
    <w:p w14:paraId="5CBEB6AA" w14:textId="00C2CE63" w:rsidR="00765252" w:rsidRDefault="00000000">
      <w:r>
        <w:t>• Repository home page (URL visible).</w:t>
      </w:r>
      <w:r w:rsidR="007637E3">
        <w:rPr>
          <w:noProof/>
        </w:rPr>
        <w:drawing>
          <wp:inline distT="0" distB="0" distL="0" distR="0" wp14:anchorId="4C744E82" wp14:editId="4D7F5F32">
            <wp:extent cx="5486400" cy="3429000"/>
            <wp:effectExtent l="0" t="0" r="0" b="0"/>
            <wp:docPr id="170741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12838" name="Picture 17074128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26B" w14:textId="77777777" w:rsidR="00765252" w:rsidRDefault="00000000">
      <w:r>
        <w:t>• Branch list (main + feature branches).</w:t>
      </w:r>
    </w:p>
    <w:p w14:paraId="1567D39D" w14:textId="77777777" w:rsidR="00765252" w:rsidRDefault="00000000">
      <w:r>
        <w:t>• Commits graph (show active development).</w:t>
      </w:r>
    </w:p>
    <w:p w14:paraId="4B2DDF1D" w14:textId="77777777" w:rsidR="00765252" w:rsidRDefault="00000000">
      <w:r>
        <w:t>• One pull request (title, description, code diff).</w:t>
      </w:r>
    </w:p>
    <w:p w14:paraId="39D53467" w14:textId="77777777" w:rsidR="00765252" w:rsidRDefault="00000000">
      <w:pPr>
        <w:pStyle w:val="Heading2"/>
      </w:pPr>
      <w:r>
        <w:lastRenderedPageBreak/>
        <w:t>8.2 Tracking Board (</w:t>
      </w:r>
      <w:proofErr w:type="spellStart"/>
      <w:r>
        <w:t>ClickUp</w:t>
      </w:r>
      <w:proofErr w:type="spellEnd"/>
      <w:r>
        <w:t>/Jira) Evidence</w:t>
      </w:r>
    </w:p>
    <w:p w14:paraId="4348173A" w14:textId="153F76DE" w:rsidR="00765252" w:rsidRDefault="00000000">
      <w:r>
        <w:t>• Kanban board with columns (Backlog → In Progress → Testing → Done).</w:t>
      </w:r>
      <w:r w:rsidR="007637E3">
        <w:rPr>
          <w:noProof/>
        </w:rPr>
        <w:drawing>
          <wp:inline distT="0" distB="0" distL="0" distR="0" wp14:anchorId="3EBFDCB8" wp14:editId="0DD0FC12">
            <wp:extent cx="5486400" cy="3429000"/>
            <wp:effectExtent l="0" t="0" r="0" b="0"/>
            <wp:docPr id="582403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3766" name="Picture 58240376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F4AC" w14:textId="77777777" w:rsidR="00765252" w:rsidRDefault="00000000">
      <w:r>
        <w:t>• Cards for key user stories (ID matches this report), assignees, due dates.</w:t>
      </w:r>
    </w:p>
    <w:p w14:paraId="5C4A33D6" w14:textId="77777777" w:rsidR="00765252" w:rsidRDefault="00000000">
      <w:r>
        <w:t>• A card linked to a GitHub issue/PR (bi‑directional reference if possible).</w:t>
      </w:r>
    </w:p>
    <w:p w14:paraId="25B39247" w14:textId="77777777" w:rsidR="00765252" w:rsidRDefault="00000000">
      <w:pPr>
        <w:pStyle w:val="Heading2"/>
      </w:pPr>
      <w:r>
        <w:t>8.3 Traceability Example (Story → Task → PR → UAT)</w:t>
      </w:r>
    </w:p>
    <w:p w14:paraId="74FF7918" w14:textId="77777777" w:rsidR="00765252" w:rsidRDefault="00000000">
      <w:r>
        <w:t xml:space="preserve">Example chain: US‑08 Create/Publish Listing → </w:t>
      </w:r>
      <w:proofErr w:type="spellStart"/>
      <w:r>
        <w:t>ClickUp</w:t>
      </w:r>
      <w:proofErr w:type="spellEnd"/>
      <w:r>
        <w:t xml:space="preserve"> task CU‑123 → GitHub PR #10 → UAT‑06 passed (screenshot attached).</w:t>
      </w:r>
    </w:p>
    <w:p w14:paraId="07D57C9E" w14:textId="77777777" w:rsidR="00765252" w:rsidRDefault="00000000">
      <w:r>
        <w:br w:type="page"/>
      </w:r>
    </w:p>
    <w:p w14:paraId="241A6648" w14:textId="77777777" w:rsidR="00765252" w:rsidRDefault="00000000">
      <w:pPr>
        <w:pStyle w:val="Heading1"/>
      </w:pPr>
      <w:r>
        <w:lastRenderedPageBreak/>
        <w:t>9. Requirements Traceability Matrix (RTM)</w:t>
      </w:r>
    </w:p>
    <w:p w14:paraId="23D2AA6E" w14:textId="77777777" w:rsidR="00765252" w:rsidRDefault="00000000">
      <w:r>
        <w:t>This matrix links each user story to its UI wireframe(s), database entities, architecture/UML components, and UAT test case(s). It demonstrates end‑to‑end coverage from requirements to verification and addresses the assessor’s comments about alignment and completeness.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51"/>
        <w:gridCol w:w="1529"/>
        <w:gridCol w:w="2014"/>
        <w:gridCol w:w="2087"/>
        <w:gridCol w:w="1359"/>
      </w:tblGrid>
      <w:tr w:rsidR="00765252" w14:paraId="7A50D60C" w14:textId="77777777">
        <w:tc>
          <w:tcPr>
            <w:tcW w:w="1728" w:type="dxa"/>
          </w:tcPr>
          <w:p w14:paraId="63E1025E" w14:textId="77777777" w:rsidR="00765252" w:rsidRDefault="00000000">
            <w:r>
              <w:t>User Story (ID &amp; Title)</w:t>
            </w:r>
          </w:p>
        </w:tc>
        <w:tc>
          <w:tcPr>
            <w:tcW w:w="1728" w:type="dxa"/>
          </w:tcPr>
          <w:p w14:paraId="4A24CA22" w14:textId="77777777" w:rsidR="00765252" w:rsidRDefault="00000000">
            <w:r>
              <w:t>Wireframes (WF‑xx)</w:t>
            </w:r>
          </w:p>
        </w:tc>
        <w:tc>
          <w:tcPr>
            <w:tcW w:w="1728" w:type="dxa"/>
          </w:tcPr>
          <w:p w14:paraId="006B491B" w14:textId="77777777" w:rsidR="00765252" w:rsidRDefault="00000000">
            <w:r>
              <w:t>ERD Entities</w:t>
            </w:r>
          </w:p>
        </w:tc>
        <w:tc>
          <w:tcPr>
            <w:tcW w:w="1728" w:type="dxa"/>
          </w:tcPr>
          <w:p w14:paraId="2EE0409D" w14:textId="77777777" w:rsidR="00765252" w:rsidRDefault="00000000">
            <w:r>
              <w:t>Architecture / UML</w:t>
            </w:r>
          </w:p>
        </w:tc>
        <w:tc>
          <w:tcPr>
            <w:tcW w:w="1728" w:type="dxa"/>
          </w:tcPr>
          <w:p w14:paraId="6C1B9C87" w14:textId="77777777" w:rsidR="00765252" w:rsidRDefault="00000000">
            <w:r>
              <w:t>UAT Case(s)</w:t>
            </w:r>
          </w:p>
        </w:tc>
      </w:tr>
      <w:tr w:rsidR="00765252" w14:paraId="06C94EFD" w14:textId="77777777">
        <w:tc>
          <w:tcPr>
            <w:tcW w:w="1728" w:type="dxa"/>
          </w:tcPr>
          <w:p w14:paraId="0A307B48" w14:textId="77777777" w:rsidR="00765252" w:rsidRDefault="00000000">
            <w:r>
              <w:t>US‑01 Filter listings</w:t>
            </w:r>
          </w:p>
        </w:tc>
        <w:tc>
          <w:tcPr>
            <w:tcW w:w="1728" w:type="dxa"/>
          </w:tcPr>
          <w:p w14:paraId="00F62272" w14:textId="77777777" w:rsidR="00765252" w:rsidRDefault="00000000">
            <w:r>
              <w:t>WF‑01, WF‑02</w:t>
            </w:r>
          </w:p>
        </w:tc>
        <w:tc>
          <w:tcPr>
            <w:tcW w:w="1728" w:type="dxa"/>
          </w:tcPr>
          <w:p w14:paraId="7D94261C" w14:textId="77777777" w:rsidR="00765252" w:rsidRDefault="00000000">
            <w:r>
              <w:t xml:space="preserve">Property, Amenity, </w:t>
            </w:r>
            <w:proofErr w:type="spellStart"/>
            <w:r>
              <w:t>PropertyAmenity</w:t>
            </w:r>
            <w:proofErr w:type="spellEnd"/>
            <w:r>
              <w:t xml:space="preserve">, Suburb, </w:t>
            </w:r>
            <w:proofErr w:type="spellStart"/>
            <w:r>
              <w:t>PropertyType</w:t>
            </w:r>
            <w:proofErr w:type="spellEnd"/>
          </w:p>
        </w:tc>
        <w:tc>
          <w:tcPr>
            <w:tcW w:w="1728" w:type="dxa"/>
          </w:tcPr>
          <w:p w14:paraId="3786F0F1" w14:textId="77777777" w:rsidR="00765252" w:rsidRDefault="00000000">
            <w:proofErr w:type="spellStart"/>
            <w:r>
              <w:t>PropertyRepository</w:t>
            </w:r>
            <w:proofErr w:type="spellEnd"/>
          </w:p>
        </w:tc>
        <w:tc>
          <w:tcPr>
            <w:tcW w:w="1728" w:type="dxa"/>
          </w:tcPr>
          <w:p w14:paraId="4ED61AA7" w14:textId="77777777" w:rsidR="00765252" w:rsidRDefault="00000000">
            <w:r>
              <w:t>UAT‑01</w:t>
            </w:r>
          </w:p>
        </w:tc>
      </w:tr>
      <w:tr w:rsidR="00765252" w14:paraId="45406FAE" w14:textId="77777777">
        <w:tc>
          <w:tcPr>
            <w:tcW w:w="1728" w:type="dxa"/>
          </w:tcPr>
          <w:p w14:paraId="73E7FCF9" w14:textId="77777777" w:rsidR="00765252" w:rsidRDefault="00000000">
            <w:r>
              <w:t>US‑02 View property details</w:t>
            </w:r>
          </w:p>
        </w:tc>
        <w:tc>
          <w:tcPr>
            <w:tcW w:w="1728" w:type="dxa"/>
          </w:tcPr>
          <w:p w14:paraId="25E0DE16" w14:textId="77777777" w:rsidR="00765252" w:rsidRDefault="00000000">
            <w:r>
              <w:t>WF‑03</w:t>
            </w:r>
          </w:p>
        </w:tc>
        <w:tc>
          <w:tcPr>
            <w:tcW w:w="1728" w:type="dxa"/>
          </w:tcPr>
          <w:p w14:paraId="3EB4AE9C" w14:textId="77777777" w:rsidR="00765252" w:rsidRDefault="00000000">
            <w:r>
              <w:t xml:space="preserve">Property, </w:t>
            </w:r>
            <w:proofErr w:type="spellStart"/>
            <w:r>
              <w:t>PropertyImage</w:t>
            </w:r>
            <w:proofErr w:type="spellEnd"/>
            <w:r>
              <w:t xml:space="preserve">, Amenity, </w:t>
            </w:r>
            <w:proofErr w:type="spellStart"/>
            <w:r>
              <w:t>PropertyAmenity</w:t>
            </w:r>
            <w:proofErr w:type="spellEnd"/>
            <w:r>
              <w:t xml:space="preserve">, Suburb, </w:t>
            </w:r>
            <w:proofErr w:type="spellStart"/>
            <w:r>
              <w:t>PropertyType</w:t>
            </w:r>
            <w:proofErr w:type="spellEnd"/>
          </w:p>
        </w:tc>
        <w:tc>
          <w:tcPr>
            <w:tcW w:w="1728" w:type="dxa"/>
          </w:tcPr>
          <w:p w14:paraId="349B6E7D" w14:textId="77777777" w:rsidR="00765252" w:rsidRDefault="00000000">
            <w:proofErr w:type="spellStart"/>
            <w:r>
              <w:t>PropertyRepository</w:t>
            </w:r>
            <w:proofErr w:type="spellEnd"/>
          </w:p>
        </w:tc>
        <w:tc>
          <w:tcPr>
            <w:tcW w:w="1728" w:type="dxa"/>
          </w:tcPr>
          <w:p w14:paraId="49EA86C1" w14:textId="77777777" w:rsidR="00765252" w:rsidRDefault="00000000">
            <w:r>
              <w:t>UAT‑02</w:t>
            </w:r>
          </w:p>
        </w:tc>
      </w:tr>
      <w:tr w:rsidR="00765252" w14:paraId="1379D259" w14:textId="77777777">
        <w:tc>
          <w:tcPr>
            <w:tcW w:w="1728" w:type="dxa"/>
          </w:tcPr>
          <w:p w14:paraId="540950AF" w14:textId="77777777" w:rsidR="00765252" w:rsidRDefault="00000000">
            <w:r>
              <w:t>US‑03 Submit enquiry</w:t>
            </w:r>
          </w:p>
        </w:tc>
        <w:tc>
          <w:tcPr>
            <w:tcW w:w="1728" w:type="dxa"/>
          </w:tcPr>
          <w:p w14:paraId="046927B0" w14:textId="77777777" w:rsidR="00765252" w:rsidRDefault="00000000">
            <w:r>
              <w:t>WF‑03, WF‑04</w:t>
            </w:r>
          </w:p>
        </w:tc>
        <w:tc>
          <w:tcPr>
            <w:tcW w:w="1728" w:type="dxa"/>
          </w:tcPr>
          <w:p w14:paraId="512443CF" w14:textId="77777777" w:rsidR="00765252" w:rsidRDefault="00000000">
            <w:r>
              <w:t>Inquiry, Property</w:t>
            </w:r>
          </w:p>
        </w:tc>
        <w:tc>
          <w:tcPr>
            <w:tcW w:w="1728" w:type="dxa"/>
          </w:tcPr>
          <w:p w14:paraId="774A30DD" w14:textId="77777777" w:rsidR="00765252" w:rsidRDefault="00000000">
            <w:proofErr w:type="spellStart"/>
            <w:r>
              <w:t>InquiryService</w:t>
            </w:r>
            <w:proofErr w:type="spellEnd"/>
          </w:p>
        </w:tc>
        <w:tc>
          <w:tcPr>
            <w:tcW w:w="1728" w:type="dxa"/>
          </w:tcPr>
          <w:p w14:paraId="7441983A" w14:textId="77777777" w:rsidR="00765252" w:rsidRDefault="00000000">
            <w:r>
              <w:t>UAT‑03</w:t>
            </w:r>
          </w:p>
        </w:tc>
      </w:tr>
      <w:tr w:rsidR="00765252" w14:paraId="433A43B9" w14:textId="77777777">
        <w:tc>
          <w:tcPr>
            <w:tcW w:w="1728" w:type="dxa"/>
          </w:tcPr>
          <w:p w14:paraId="43875BC0" w14:textId="77777777" w:rsidR="00765252" w:rsidRDefault="00000000">
            <w:r>
              <w:t>US‑04 Request inspection</w:t>
            </w:r>
          </w:p>
        </w:tc>
        <w:tc>
          <w:tcPr>
            <w:tcW w:w="1728" w:type="dxa"/>
          </w:tcPr>
          <w:p w14:paraId="3AD7B02A" w14:textId="77777777" w:rsidR="00765252" w:rsidRDefault="00000000">
            <w:r>
              <w:t>WF‑05</w:t>
            </w:r>
          </w:p>
        </w:tc>
        <w:tc>
          <w:tcPr>
            <w:tcW w:w="1728" w:type="dxa"/>
          </w:tcPr>
          <w:p w14:paraId="7F8E05CF" w14:textId="77777777" w:rsidR="00765252" w:rsidRDefault="00000000">
            <w:proofErr w:type="spellStart"/>
            <w:r>
              <w:t>InspectionRequest</w:t>
            </w:r>
            <w:proofErr w:type="spellEnd"/>
            <w:r>
              <w:t>, Property</w:t>
            </w:r>
          </w:p>
        </w:tc>
        <w:tc>
          <w:tcPr>
            <w:tcW w:w="1728" w:type="dxa"/>
          </w:tcPr>
          <w:p w14:paraId="0681CC24" w14:textId="77777777" w:rsidR="00765252" w:rsidRDefault="00000000">
            <w:r>
              <w:t xml:space="preserve">(Controller/Repo for </w:t>
            </w:r>
            <w:proofErr w:type="spellStart"/>
            <w:r>
              <w:t>InspectionRequest</w:t>
            </w:r>
            <w:proofErr w:type="spellEnd"/>
            <w:r>
              <w:t>)</w:t>
            </w:r>
          </w:p>
        </w:tc>
        <w:tc>
          <w:tcPr>
            <w:tcW w:w="1728" w:type="dxa"/>
          </w:tcPr>
          <w:p w14:paraId="3C8130CF" w14:textId="77777777" w:rsidR="00765252" w:rsidRDefault="00000000">
            <w:r>
              <w:t>UAT‑04</w:t>
            </w:r>
          </w:p>
        </w:tc>
      </w:tr>
      <w:tr w:rsidR="00765252" w14:paraId="0BB188E7" w14:textId="77777777">
        <w:tc>
          <w:tcPr>
            <w:tcW w:w="1728" w:type="dxa"/>
          </w:tcPr>
          <w:p w14:paraId="2D44F7D6" w14:textId="77777777" w:rsidR="00765252" w:rsidRDefault="00000000">
            <w:r>
              <w:t>US‑05 Map on details</w:t>
            </w:r>
          </w:p>
        </w:tc>
        <w:tc>
          <w:tcPr>
            <w:tcW w:w="1728" w:type="dxa"/>
          </w:tcPr>
          <w:p w14:paraId="49E4883C" w14:textId="77777777" w:rsidR="00765252" w:rsidRDefault="00000000">
            <w:r>
              <w:t>WF‑03</w:t>
            </w:r>
          </w:p>
        </w:tc>
        <w:tc>
          <w:tcPr>
            <w:tcW w:w="1728" w:type="dxa"/>
          </w:tcPr>
          <w:p w14:paraId="5F4B482D" w14:textId="77777777" w:rsidR="00765252" w:rsidRDefault="00000000">
            <w:r>
              <w:t>Property, Suburb</w:t>
            </w:r>
          </w:p>
        </w:tc>
        <w:tc>
          <w:tcPr>
            <w:tcW w:w="1728" w:type="dxa"/>
          </w:tcPr>
          <w:p w14:paraId="661CD324" w14:textId="77777777" w:rsidR="00765252" w:rsidRDefault="00000000">
            <w:proofErr w:type="spellStart"/>
            <w:r>
              <w:t>PropertyRepository</w:t>
            </w:r>
            <w:proofErr w:type="spellEnd"/>
          </w:p>
        </w:tc>
        <w:tc>
          <w:tcPr>
            <w:tcW w:w="1728" w:type="dxa"/>
          </w:tcPr>
          <w:p w14:paraId="7ADD0263" w14:textId="77777777" w:rsidR="00765252" w:rsidRDefault="00000000">
            <w:r>
              <w:t>UAT‑02</w:t>
            </w:r>
          </w:p>
        </w:tc>
      </w:tr>
      <w:tr w:rsidR="00765252" w14:paraId="1CC73D77" w14:textId="77777777">
        <w:tc>
          <w:tcPr>
            <w:tcW w:w="1728" w:type="dxa"/>
          </w:tcPr>
          <w:p w14:paraId="34DDBFD7" w14:textId="77777777" w:rsidR="00765252" w:rsidRDefault="00000000">
            <w:r>
              <w:t>US‑06 Saved listings (optional)</w:t>
            </w:r>
          </w:p>
        </w:tc>
        <w:tc>
          <w:tcPr>
            <w:tcW w:w="1728" w:type="dxa"/>
          </w:tcPr>
          <w:p w14:paraId="3A155E3E" w14:textId="77777777" w:rsidR="00765252" w:rsidRDefault="00000000">
            <w:r>
              <w:t>WF‑06</w:t>
            </w:r>
          </w:p>
        </w:tc>
        <w:tc>
          <w:tcPr>
            <w:tcW w:w="1728" w:type="dxa"/>
          </w:tcPr>
          <w:p w14:paraId="60CD40C5" w14:textId="77777777" w:rsidR="00765252" w:rsidRDefault="00000000">
            <w:proofErr w:type="spellStart"/>
            <w:r>
              <w:t>SavedListing</w:t>
            </w:r>
            <w:proofErr w:type="spellEnd"/>
            <w:r>
              <w:t>, User, Property</w:t>
            </w:r>
          </w:p>
        </w:tc>
        <w:tc>
          <w:tcPr>
            <w:tcW w:w="1728" w:type="dxa"/>
          </w:tcPr>
          <w:p w14:paraId="3D3AB403" w14:textId="77777777" w:rsidR="00765252" w:rsidRDefault="00000000">
            <w:proofErr w:type="spellStart"/>
            <w:r>
              <w:t>PropertyRepository</w:t>
            </w:r>
            <w:proofErr w:type="spellEnd"/>
          </w:p>
        </w:tc>
        <w:tc>
          <w:tcPr>
            <w:tcW w:w="1728" w:type="dxa"/>
          </w:tcPr>
          <w:p w14:paraId="1018A6E4" w14:textId="77777777" w:rsidR="00765252" w:rsidRDefault="00000000">
            <w:r>
              <w:t>TBD (Phase 2)</w:t>
            </w:r>
          </w:p>
        </w:tc>
      </w:tr>
      <w:tr w:rsidR="00765252" w14:paraId="155B9F3D" w14:textId="77777777">
        <w:tc>
          <w:tcPr>
            <w:tcW w:w="1728" w:type="dxa"/>
          </w:tcPr>
          <w:p w14:paraId="228DC065" w14:textId="77777777" w:rsidR="00765252" w:rsidRDefault="00000000">
            <w:r>
              <w:t>US‑07 Agent login</w:t>
            </w:r>
          </w:p>
        </w:tc>
        <w:tc>
          <w:tcPr>
            <w:tcW w:w="1728" w:type="dxa"/>
          </w:tcPr>
          <w:p w14:paraId="331AA514" w14:textId="77777777" w:rsidR="00765252" w:rsidRDefault="00000000">
            <w:r>
              <w:t>WF‑07</w:t>
            </w:r>
          </w:p>
        </w:tc>
        <w:tc>
          <w:tcPr>
            <w:tcW w:w="1728" w:type="dxa"/>
          </w:tcPr>
          <w:p w14:paraId="203BC78F" w14:textId="77777777" w:rsidR="00765252" w:rsidRDefault="00000000">
            <w:r>
              <w:t xml:space="preserve">User, Role, </w:t>
            </w:r>
            <w:proofErr w:type="spellStart"/>
            <w:r>
              <w:t>UserRole</w:t>
            </w:r>
            <w:proofErr w:type="spellEnd"/>
          </w:p>
        </w:tc>
        <w:tc>
          <w:tcPr>
            <w:tcW w:w="1728" w:type="dxa"/>
          </w:tcPr>
          <w:p w14:paraId="306383E1" w14:textId="77777777" w:rsidR="00765252" w:rsidRDefault="00000000">
            <w:proofErr w:type="spellStart"/>
            <w:r>
              <w:t>AuthController</w:t>
            </w:r>
            <w:proofErr w:type="spellEnd"/>
          </w:p>
        </w:tc>
        <w:tc>
          <w:tcPr>
            <w:tcW w:w="1728" w:type="dxa"/>
          </w:tcPr>
          <w:p w14:paraId="74C71ACA" w14:textId="77777777" w:rsidR="00765252" w:rsidRDefault="00000000">
            <w:r>
              <w:t>UAT‑05</w:t>
            </w:r>
          </w:p>
        </w:tc>
      </w:tr>
      <w:tr w:rsidR="00765252" w14:paraId="6E87E3B1" w14:textId="77777777">
        <w:tc>
          <w:tcPr>
            <w:tcW w:w="1728" w:type="dxa"/>
          </w:tcPr>
          <w:p w14:paraId="76F89131" w14:textId="77777777" w:rsidR="00765252" w:rsidRDefault="00000000">
            <w:r>
              <w:t>US‑08 Manage listings (CRUD + status)</w:t>
            </w:r>
          </w:p>
        </w:tc>
        <w:tc>
          <w:tcPr>
            <w:tcW w:w="1728" w:type="dxa"/>
          </w:tcPr>
          <w:p w14:paraId="38E7012F" w14:textId="77777777" w:rsidR="00765252" w:rsidRDefault="00000000">
            <w:r>
              <w:t>WF‑09, WF‑10</w:t>
            </w:r>
          </w:p>
        </w:tc>
        <w:tc>
          <w:tcPr>
            <w:tcW w:w="1728" w:type="dxa"/>
          </w:tcPr>
          <w:p w14:paraId="11252FA2" w14:textId="77777777" w:rsidR="00765252" w:rsidRDefault="00000000">
            <w:r>
              <w:t xml:space="preserve">Property, </w:t>
            </w:r>
            <w:proofErr w:type="spellStart"/>
            <w:r>
              <w:t>PropertyImage</w:t>
            </w:r>
            <w:proofErr w:type="spellEnd"/>
            <w:r>
              <w:t xml:space="preserve">, Amenity, </w:t>
            </w:r>
            <w:proofErr w:type="spellStart"/>
            <w:r>
              <w:t>PropertyAmenity</w:t>
            </w:r>
            <w:proofErr w:type="spellEnd"/>
          </w:p>
        </w:tc>
        <w:tc>
          <w:tcPr>
            <w:tcW w:w="1728" w:type="dxa"/>
          </w:tcPr>
          <w:p w14:paraId="5AA11F3C" w14:textId="77777777" w:rsidR="00765252" w:rsidRDefault="00000000">
            <w:proofErr w:type="spellStart"/>
            <w:r>
              <w:t>PropertyRepository</w:t>
            </w:r>
            <w:proofErr w:type="spellEnd"/>
          </w:p>
        </w:tc>
        <w:tc>
          <w:tcPr>
            <w:tcW w:w="1728" w:type="dxa"/>
          </w:tcPr>
          <w:p w14:paraId="72382247" w14:textId="77777777" w:rsidR="00765252" w:rsidRDefault="00000000">
            <w:r>
              <w:t>UAT‑06, UAT‑07</w:t>
            </w:r>
          </w:p>
        </w:tc>
      </w:tr>
      <w:tr w:rsidR="00765252" w14:paraId="676EB781" w14:textId="77777777">
        <w:tc>
          <w:tcPr>
            <w:tcW w:w="1728" w:type="dxa"/>
          </w:tcPr>
          <w:p w14:paraId="6E36FEB3" w14:textId="77777777" w:rsidR="00765252" w:rsidRDefault="00000000">
            <w:r>
              <w:t>US‑09 View/respond to enquiries</w:t>
            </w:r>
          </w:p>
        </w:tc>
        <w:tc>
          <w:tcPr>
            <w:tcW w:w="1728" w:type="dxa"/>
          </w:tcPr>
          <w:p w14:paraId="4ED60D8A" w14:textId="77777777" w:rsidR="00765252" w:rsidRDefault="00000000">
            <w:r>
              <w:t>WF‑11</w:t>
            </w:r>
          </w:p>
        </w:tc>
        <w:tc>
          <w:tcPr>
            <w:tcW w:w="1728" w:type="dxa"/>
          </w:tcPr>
          <w:p w14:paraId="04D2525C" w14:textId="77777777" w:rsidR="00765252" w:rsidRDefault="00000000">
            <w:r>
              <w:t>Inquiry</w:t>
            </w:r>
          </w:p>
        </w:tc>
        <w:tc>
          <w:tcPr>
            <w:tcW w:w="1728" w:type="dxa"/>
          </w:tcPr>
          <w:p w14:paraId="13AE4421" w14:textId="77777777" w:rsidR="00765252" w:rsidRDefault="00000000">
            <w:proofErr w:type="spellStart"/>
            <w:r>
              <w:t>InquiryService</w:t>
            </w:r>
            <w:proofErr w:type="spellEnd"/>
          </w:p>
        </w:tc>
        <w:tc>
          <w:tcPr>
            <w:tcW w:w="1728" w:type="dxa"/>
          </w:tcPr>
          <w:p w14:paraId="1F785C04" w14:textId="77777777" w:rsidR="00765252" w:rsidRDefault="00000000">
            <w:r>
              <w:t>UAT‑08</w:t>
            </w:r>
          </w:p>
        </w:tc>
      </w:tr>
      <w:tr w:rsidR="00765252" w14:paraId="5500348D" w14:textId="77777777">
        <w:tc>
          <w:tcPr>
            <w:tcW w:w="1728" w:type="dxa"/>
          </w:tcPr>
          <w:p w14:paraId="1D82B698" w14:textId="77777777" w:rsidR="00765252" w:rsidRDefault="00000000">
            <w:r>
              <w:lastRenderedPageBreak/>
              <w:t>US‑10 Admin users &amp; roles</w:t>
            </w:r>
          </w:p>
        </w:tc>
        <w:tc>
          <w:tcPr>
            <w:tcW w:w="1728" w:type="dxa"/>
          </w:tcPr>
          <w:p w14:paraId="3AA399D2" w14:textId="77777777" w:rsidR="00765252" w:rsidRDefault="00000000">
            <w:r>
              <w:t>WF‑12</w:t>
            </w:r>
          </w:p>
        </w:tc>
        <w:tc>
          <w:tcPr>
            <w:tcW w:w="1728" w:type="dxa"/>
          </w:tcPr>
          <w:p w14:paraId="3150D466" w14:textId="77777777" w:rsidR="00765252" w:rsidRDefault="00000000">
            <w:r>
              <w:t xml:space="preserve">User, Role, </w:t>
            </w:r>
            <w:proofErr w:type="spellStart"/>
            <w:r>
              <w:t>UserRole</w:t>
            </w:r>
            <w:proofErr w:type="spellEnd"/>
          </w:p>
        </w:tc>
        <w:tc>
          <w:tcPr>
            <w:tcW w:w="1728" w:type="dxa"/>
          </w:tcPr>
          <w:p w14:paraId="04F10EFF" w14:textId="77777777" w:rsidR="00765252" w:rsidRDefault="00000000">
            <w:proofErr w:type="spellStart"/>
            <w:r>
              <w:t>AuthController</w:t>
            </w:r>
            <w:proofErr w:type="spellEnd"/>
          </w:p>
        </w:tc>
        <w:tc>
          <w:tcPr>
            <w:tcW w:w="1728" w:type="dxa"/>
          </w:tcPr>
          <w:p w14:paraId="2ED8FA1F" w14:textId="77777777" w:rsidR="00765252" w:rsidRDefault="00000000">
            <w:r>
              <w:t>UAT‑09</w:t>
            </w:r>
          </w:p>
        </w:tc>
      </w:tr>
      <w:tr w:rsidR="00765252" w14:paraId="676018EF" w14:textId="77777777">
        <w:tc>
          <w:tcPr>
            <w:tcW w:w="1728" w:type="dxa"/>
          </w:tcPr>
          <w:p w14:paraId="03ECF565" w14:textId="77777777" w:rsidR="00765252" w:rsidRDefault="00000000">
            <w:r>
              <w:t>US‑11 Admin master data</w:t>
            </w:r>
          </w:p>
        </w:tc>
        <w:tc>
          <w:tcPr>
            <w:tcW w:w="1728" w:type="dxa"/>
          </w:tcPr>
          <w:p w14:paraId="348ED3F2" w14:textId="77777777" w:rsidR="00765252" w:rsidRDefault="00000000">
            <w:r>
              <w:t>WF‑13</w:t>
            </w:r>
          </w:p>
        </w:tc>
        <w:tc>
          <w:tcPr>
            <w:tcW w:w="1728" w:type="dxa"/>
          </w:tcPr>
          <w:p w14:paraId="6665C3DA" w14:textId="77777777" w:rsidR="00765252" w:rsidRDefault="00000000">
            <w:r>
              <w:t xml:space="preserve">Amenity, </w:t>
            </w:r>
            <w:proofErr w:type="spellStart"/>
            <w:r>
              <w:t>PropertyType</w:t>
            </w:r>
            <w:proofErr w:type="spellEnd"/>
            <w:r>
              <w:t>, Suburb</w:t>
            </w:r>
          </w:p>
        </w:tc>
        <w:tc>
          <w:tcPr>
            <w:tcW w:w="1728" w:type="dxa"/>
          </w:tcPr>
          <w:p w14:paraId="69177356" w14:textId="77777777" w:rsidR="00765252" w:rsidRDefault="00000000">
            <w:proofErr w:type="spellStart"/>
            <w:r>
              <w:t>PropertyRepository</w:t>
            </w:r>
            <w:proofErr w:type="spellEnd"/>
          </w:p>
        </w:tc>
        <w:tc>
          <w:tcPr>
            <w:tcW w:w="1728" w:type="dxa"/>
          </w:tcPr>
          <w:p w14:paraId="43B08EB9" w14:textId="77777777" w:rsidR="00765252" w:rsidRDefault="00000000">
            <w:r>
              <w:t>UAT‑10</w:t>
            </w:r>
          </w:p>
        </w:tc>
      </w:tr>
      <w:tr w:rsidR="00765252" w14:paraId="6A5F6948" w14:textId="77777777">
        <w:tc>
          <w:tcPr>
            <w:tcW w:w="1728" w:type="dxa"/>
          </w:tcPr>
          <w:p w14:paraId="6CA97ED5" w14:textId="77777777" w:rsidR="00765252" w:rsidRDefault="00000000">
            <w:r>
              <w:t>US‑12 NLP search (AI)</w:t>
            </w:r>
          </w:p>
        </w:tc>
        <w:tc>
          <w:tcPr>
            <w:tcW w:w="1728" w:type="dxa"/>
          </w:tcPr>
          <w:p w14:paraId="3D73B4CE" w14:textId="77777777" w:rsidR="00765252" w:rsidRDefault="00000000">
            <w:r>
              <w:t>WF‑01</w:t>
            </w:r>
          </w:p>
        </w:tc>
        <w:tc>
          <w:tcPr>
            <w:tcW w:w="1728" w:type="dxa"/>
          </w:tcPr>
          <w:p w14:paraId="1AEC0D3E" w14:textId="77777777" w:rsidR="00765252" w:rsidRDefault="00000000">
            <w:r>
              <w:t xml:space="preserve">Property, Amenity, </w:t>
            </w:r>
            <w:proofErr w:type="spellStart"/>
            <w:r>
              <w:t>PropertyAmenity</w:t>
            </w:r>
            <w:proofErr w:type="spellEnd"/>
            <w:r>
              <w:t xml:space="preserve">, Suburb, </w:t>
            </w:r>
            <w:proofErr w:type="spellStart"/>
            <w:r>
              <w:t>PropertyType</w:t>
            </w:r>
            <w:proofErr w:type="spellEnd"/>
          </w:p>
        </w:tc>
        <w:tc>
          <w:tcPr>
            <w:tcW w:w="1728" w:type="dxa"/>
          </w:tcPr>
          <w:p w14:paraId="6CC4C529" w14:textId="77777777" w:rsidR="00765252" w:rsidRDefault="00000000">
            <w:proofErr w:type="spellStart"/>
            <w:r>
              <w:t>PropertyRepository</w:t>
            </w:r>
            <w:proofErr w:type="spellEnd"/>
          </w:p>
        </w:tc>
        <w:tc>
          <w:tcPr>
            <w:tcW w:w="1728" w:type="dxa"/>
          </w:tcPr>
          <w:p w14:paraId="53CC943A" w14:textId="77777777" w:rsidR="00765252" w:rsidRDefault="00000000">
            <w:r>
              <w:t>UAT‑11</w:t>
            </w:r>
          </w:p>
        </w:tc>
      </w:tr>
      <w:tr w:rsidR="00765252" w14:paraId="66D4435E" w14:textId="77777777">
        <w:tc>
          <w:tcPr>
            <w:tcW w:w="1728" w:type="dxa"/>
          </w:tcPr>
          <w:p w14:paraId="6956E4CB" w14:textId="77777777" w:rsidR="00765252" w:rsidRDefault="00000000">
            <w:r>
              <w:t>US‑13 AI reply drafting</w:t>
            </w:r>
          </w:p>
        </w:tc>
        <w:tc>
          <w:tcPr>
            <w:tcW w:w="1728" w:type="dxa"/>
          </w:tcPr>
          <w:p w14:paraId="45942054" w14:textId="77777777" w:rsidR="00765252" w:rsidRDefault="00000000">
            <w:r>
              <w:t>WF‑11</w:t>
            </w:r>
          </w:p>
        </w:tc>
        <w:tc>
          <w:tcPr>
            <w:tcW w:w="1728" w:type="dxa"/>
          </w:tcPr>
          <w:p w14:paraId="5EA91586" w14:textId="77777777" w:rsidR="00765252" w:rsidRDefault="00000000">
            <w:r>
              <w:t>Inquiry, Property</w:t>
            </w:r>
          </w:p>
        </w:tc>
        <w:tc>
          <w:tcPr>
            <w:tcW w:w="1728" w:type="dxa"/>
          </w:tcPr>
          <w:p w14:paraId="17AB9BCF" w14:textId="77777777" w:rsidR="00765252" w:rsidRDefault="00000000">
            <w:proofErr w:type="spellStart"/>
            <w:r>
              <w:t>InquiryService</w:t>
            </w:r>
            <w:proofErr w:type="spellEnd"/>
          </w:p>
        </w:tc>
        <w:tc>
          <w:tcPr>
            <w:tcW w:w="1728" w:type="dxa"/>
          </w:tcPr>
          <w:p w14:paraId="2D851DC8" w14:textId="77777777" w:rsidR="00765252" w:rsidRDefault="00000000">
            <w:r>
              <w:t>UAT‑12</w:t>
            </w:r>
          </w:p>
        </w:tc>
      </w:tr>
      <w:tr w:rsidR="00765252" w14:paraId="3114C61E" w14:textId="77777777">
        <w:tc>
          <w:tcPr>
            <w:tcW w:w="1728" w:type="dxa"/>
          </w:tcPr>
          <w:p w14:paraId="78295273" w14:textId="77777777" w:rsidR="00765252" w:rsidRDefault="00000000">
            <w:r>
              <w:t>US‑14 Form validation &amp; feedback</w:t>
            </w:r>
          </w:p>
        </w:tc>
        <w:tc>
          <w:tcPr>
            <w:tcW w:w="1728" w:type="dxa"/>
          </w:tcPr>
          <w:p w14:paraId="644CF5CB" w14:textId="77777777" w:rsidR="00765252" w:rsidRDefault="00000000">
            <w:r>
              <w:t>WF‑03, WF‑05</w:t>
            </w:r>
          </w:p>
        </w:tc>
        <w:tc>
          <w:tcPr>
            <w:tcW w:w="1728" w:type="dxa"/>
          </w:tcPr>
          <w:p w14:paraId="777E5BDD" w14:textId="77777777" w:rsidR="00765252" w:rsidRDefault="00000000">
            <w:r>
              <w:t xml:space="preserve">Inquiry, </w:t>
            </w:r>
            <w:proofErr w:type="spellStart"/>
            <w:r>
              <w:t>InspectionRequest</w:t>
            </w:r>
            <w:proofErr w:type="spellEnd"/>
          </w:p>
        </w:tc>
        <w:tc>
          <w:tcPr>
            <w:tcW w:w="1728" w:type="dxa"/>
          </w:tcPr>
          <w:p w14:paraId="4597156F" w14:textId="77777777" w:rsidR="00765252" w:rsidRDefault="00000000">
            <w:proofErr w:type="spellStart"/>
            <w:r>
              <w:t>AuthController</w:t>
            </w:r>
            <w:proofErr w:type="spellEnd"/>
            <w:r>
              <w:t xml:space="preserve"> (guarded routes)</w:t>
            </w:r>
          </w:p>
        </w:tc>
        <w:tc>
          <w:tcPr>
            <w:tcW w:w="1728" w:type="dxa"/>
          </w:tcPr>
          <w:p w14:paraId="501E2F98" w14:textId="77777777" w:rsidR="00765252" w:rsidRDefault="00000000">
            <w:r>
              <w:t>UAT‑03, UAT‑04</w:t>
            </w:r>
          </w:p>
        </w:tc>
      </w:tr>
    </w:tbl>
    <w:p w14:paraId="050135F5" w14:textId="77777777" w:rsidR="00765252" w:rsidRDefault="00765252"/>
    <w:p w14:paraId="1A7FAF4E" w14:textId="77777777" w:rsidR="00765252" w:rsidRDefault="00000000">
      <w:r>
        <w:t>Coverage summary:</w:t>
      </w:r>
    </w:p>
    <w:p w14:paraId="2F74F8C3" w14:textId="77777777" w:rsidR="00765252" w:rsidRDefault="00000000">
      <w:r>
        <w:t>• User stories covered by UAT in MVP: 12 of 14 (US‑06 is optional; US‑05 validated within UAT‑02).</w:t>
      </w:r>
    </w:p>
    <w:p w14:paraId="357817DF" w14:textId="77777777" w:rsidR="00765252" w:rsidRDefault="00000000">
      <w:r>
        <w:t>• All Must‑Have stories (US‑01, US‑02, US‑03, US‑07, US‑08, US‑09, US‑10, US‑14) have at least one UAT case.</w:t>
      </w:r>
    </w:p>
    <w:p w14:paraId="5B38A758" w14:textId="77777777" w:rsidR="00765252" w:rsidRDefault="00000000">
      <w:r>
        <w:t>• ERD entities referenced by stories are present in Section 3; architecture/UML mapping in Section 4.</w:t>
      </w:r>
    </w:p>
    <w:sectPr w:rsidR="0076525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1F5B97" w14:textId="77777777" w:rsidR="00933E67" w:rsidRDefault="00933E67">
      <w:pPr>
        <w:spacing w:line="240" w:lineRule="auto"/>
      </w:pPr>
      <w:r>
        <w:separator/>
      </w:r>
    </w:p>
  </w:endnote>
  <w:endnote w:type="continuationSeparator" w:id="0">
    <w:p w14:paraId="75AC3B0E" w14:textId="77777777" w:rsidR="00933E67" w:rsidRDefault="00933E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pitch w:val="default"/>
    <w:sig w:usb0="A00002BF" w:usb1="68C7FCFB" w:usb2="00000010" w:usb3="00000000" w:csb0="4002009F" w:csb1="DFD7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">
    <w:panose1 w:val="02070309020205020404"/>
    <w:charset w:val="00"/>
    <w:family w:val="auto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9BB8A0" w14:textId="77777777" w:rsidR="00933E67" w:rsidRDefault="00933E67">
      <w:pPr>
        <w:spacing w:after="0"/>
      </w:pPr>
      <w:r>
        <w:separator/>
      </w:r>
    </w:p>
  </w:footnote>
  <w:footnote w:type="continuationSeparator" w:id="0">
    <w:p w14:paraId="46AC6CA5" w14:textId="77777777" w:rsidR="00933E67" w:rsidRDefault="00933E6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 w16cid:durableId="831335427">
    <w:abstractNumId w:val="5"/>
  </w:num>
  <w:num w:numId="2" w16cid:durableId="734011500">
    <w:abstractNumId w:val="3"/>
  </w:num>
  <w:num w:numId="3" w16cid:durableId="1199708937">
    <w:abstractNumId w:val="2"/>
  </w:num>
  <w:num w:numId="4" w16cid:durableId="78213587">
    <w:abstractNumId w:val="4"/>
  </w:num>
  <w:num w:numId="5" w16cid:durableId="1337271642">
    <w:abstractNumId w:val="1"/>
  </w:num>
  <w:num w:numId="6" w16cid:durableId="139389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87323"/>
    <w:rsid w:val="007637E3"/>
    <w:rsid w:val="00765252"/>
    <w:rsid w:val="00891EC1"/>
    <w:rsid w:val="00933E67"/>
    <w:rsid w:val="00AA1D8D"/>
    <w:rsid w:val="00B47730"/>
    <w:rsid w:val="00CB0664"/>
    <w:rsid w:val="00D0780B"/>
    <w:rsid w:val="00FC693F"/>
    <w:rsid w:val="00FD7C9B"/>
    <w:rsid w:val="62BA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760144"/>
  <w14:defaultImageDpi w14:val="300"/>
  <w15:docId w15:val="{4E3D4284-72D1-5D4C-8739-1880F428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GB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semiHidden="1" w:unhideWhenUsed="1"/>
    <w:lsdException w:name="List 5" w:semiHidden="1" w:unhideWhenUsed="1"/>
    <w:lsdException w:name="List Bullet 2" w:unhideWhenUsed="1"/>
    <w:lsdException w:name="List Bullet 3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unhideWhenUsed="1"/>
    <w:lsdException w:name="List Continue 2" w:unhideWhenUsed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  <w:lang w:val="en-US" w:eastAsia="en-US" w:bidi="ar-SA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sz w:val="22"/>
      <w:szCs w:val="22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character" w:customStyle="1" w:styleId="BodyText2Char">
    <w:name w:val="Body Text 2 Char"/>
    <w:basedOn w:val="DefaultParagraphFont"/>
    <w:link w:val="BodyText2"/>
    <w:uiPriority w:val="99"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4343</Words>
  <Characters>24756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Abhaykumar Dobariya</cp:lastModifiedBy>
  <cp:revision>3</cp:revision>
  <dcterms:created xsi:type="dcterms:W3CDTF">2025-09-04T02:06:00Z</dcterms:created>
  <dcterms:modified xsi:type="dcterms:W3CDTF">2025-09-04T02:09:00Z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8A93ECAE5AE14EADB875D0D30173DBB6_12</vt:lpwstr>
  </property>
</Properties>
</file>